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F1BB">
      <w:pPr>
        <w:spacing w:before="1400"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РУКОВОДСТВО НОВОГО ВЛАДЕЛЬЦА</w:t>
      </w:r>
    </w:p>
    <w:p w14:paraId="245D5D58">
      <w:pPr>
        <w:spacing w:after="200"/>
        <w:jc w:val="center"/>
        <w:rPr>
          <w:rFonts w:hint="default"/>
          <w:lang w:val="en-US"/>
        </w:rPr>
      </w:pPr>
      <w:r>
        <w:rPr>
          <w:rFonts w:eastAsia="Calibri"/>
          <w:b/>
          <w:color w:val="0B2545"/>
          <w:sz w:val="68"/>
          <w:lang w:val="en-US"/>
        </w:rPr>
        <w:t>comaxstars</w:t>
      </w:r>
    </w:p>
    <w:p w14:paraId="16AE6E8C">
      <w:pPr>
        <w:spacing w:after="480"/>
        <w:jc w:val="center"/>
      </w:pPr>
      <w:r>
        <w:rPr>
          <w:rFonts w:ascii="Calibri" w:hAnsi="Calibri" w:eastAsia="Calibri"/>
          <w:color w:val="1F4D78"/>
          <w:sz w:val="28"/>
        </w:rPr>
        <w:t>Telegram-магазин Stars: локальный тест, админка, PostgreSQL, VPS, ЮKassa и Fragment</w:t>
      </w:r>
    </w:p>
    <w:p w14:paraId="2A28C085">
      <w:pPr>
        <w:spacing w:after="560"/>
        <w:jc w:val="center"/>
      </w:pPr>
      <w:r>
        <w:rPr>
          <w:rFonts w:ascii="Calibri" w:hAnsi="Calibri" w:eastAsia="Calibri"/>
          <w:i/>
          <w:color w:val="5E6976"/>
          <w:sz w:val="22"/>
        </w:rPr>
        <w:t>Пошаговая инструкция с командами для Windows CMD, PowerShell и Ubuntu</w:t>
      </w:r>
    </w:p>
    <w:p w14:paraId="3B72B522">
      <w:pPr>
        <w:pBdr>
          <w:top w:val="single" w:color="C8D8EA" w:sz="4" w:space="5"/>
          <w:left w:val="single" w:color="C8D8EA" w:sz="4" w:space="5"/>
          <w:bottom w:val="single" w:color="C8D8EA" w:sz="4" w:space="5"/>
          <w:right w:val="single" w:color="C8D8EA" w:sz="4" w:space="5"/>
        </w:pBdr>
        <w:shd w:val="clear" w:fill="E8EEF5"/>
        <w:spacing w:before="560" w:after="320"/>
        <w:jc w:val="center"/>
      </w:pPr>
      <w:r>
        <w:rPr>
          <w:rFonts w:ascii="Calibri" w:hAnsi="Calibri" w:eastAsia="Calibri"/>
          <w:b/>
          <w:color w:val="0B2545"/>
          <w:sz w:val="22"/>
        </w:rPr>
        <w:t>Начните с безопасного test mode. Не добавляйте seed и не включайте реальные покупки, пока sandbox, backup и production preflight не пройдены.</w:t>
      </w:r>
    </w:p>
    <w:p w14:paraId="12F23AF1">
      <w:pPr>
        <w:spacing w:before="1200"/>
        <w:jc w:val="center"/>
      </w:pPr>
      <w:r>
        <w:rPr>
          <w:rFonts w:ascii="Calibri" w:hAnsi="Calibri" w:eastAsia="Calibri"/>
          <w:color w:val="5E6976"/>
          <w:sz w:val="19"/>
        </w:rPr>
        <w:t>Актуально на 12 августа 2026 года</w:t>
      </w:r>
    </w:p>
    <w:p w14:paraId="11B508D0">
      <w:r>
        <w:br w:type="page"/>
      </w:r>
    </w:p>
    <w:p w14:paraId="09ED5104">
      <w:pPr>
        <w:pStyle w:val="2"/>
      </w:pPr>
      <w:r>
        <w:t>Как пользоваться руководством</w:t>
      </w:r>
    </w:p>
    <w:p w14:paraId="67B841B3">
      <w:r>
        <w:rPr>
          <w:rFonts w:ascii="Calibri" w:hAnsi="Calibri" w:eastAsia="Calibri"/>
          <w:color w:val="1C232B"/>
          <w:sz w:val="22"/>
        </w:rPr>
        <w:t>Проходите этапы последовательно. Для первого знакомства выполните разделы 3–5. PostgreSQL на Windows нужен только для production-подобного локального теста. Для реального запуска используйте разделы 9–26 и полный production checklist.</w:t>
      </w:r>
    </w:p>
    <w:p w14:paraId="1335EF82">
      <w:pPr>
        <w:pStyle w:val="3"/>
      </w:pPr>
      <w:r>
        <w:t>Маршрут запуска</w:t>
      </w:r>
    </w:p>
    <w:p w14:paraId="587C34A8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Подготовить собственные Telegram credentials и выполнить локальный test mode.</w:t>
      </w:r>
    </w:p>
    <w:p w14:paraId="28FCBB9D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Создать Telegram session и OWNER, проверить bot и admin panel.</w:t>
      </w:r>
    </w:p>
    <w:p w14:paraId="721DCB4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Развернуть VPS, Docker Compose и внутренний PostgreSQL.</w:t>
      </w:r>
    </w:p>
    <w:p w14:paraId="6082DE1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Настроить domain/HTTPS и test-магазин ЮKassa.</w:t>
      </w:r>
    </w:p>
    <w:p w14:paraId="2AB6BAD9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Подключить отдельный Fragment hot wallet и выполнить preflight.</w:t>
      </w:r>
    </w:p>
    <w:p w14:paraId="2DCEE15B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Провести одну контролируемую минимальную live-покупку и только затем открыть продажи.</w:t>
      </w:r>
    </w:p>
    <w:p w14:paraId="3B695488">
      <w:r>
        <w:br w:type="page"/>
      </w:r>
    </w:p>
    <w:p w14:paraId="2C261DDA">
      <w:r>
        <w:rPr>
          <w:rFonts w:ascii="Calibri" w:hAnsi="Calibri" w:eastAsia="Calibri"/>
          <w:color w:val="1C232B"/>
          <w:sz w:val="22"/>
        </w:rPr>
        <w:t>Версия руководства: 12 августа 2026 года.</w:t>
      </w:r>
    </w:p>
    <w:p w14:paraId="1DA54406">
      <w:r>
        <w:rPr>
          <w:rFonts w:ascii="Calibri" w:hAnsi="Calibri" w:eastAsia="Calibri"/>
          <w:color w:val="1C232B"/>
          <w:sz w:val="22"/>
        </w:rPr>
        <w:t xml:space="preserve">Это руководство предназначено для человека, который получил исходный код </w:t>
      </w:r>
      <w:r>
        <w:rPr>
          <w:rFonts w:eastAsia="Calibri"/>
          <w:color w:val="1C232B"/>
          <w:sz w:val="22"/>
          <w:lang w:val="en-US"/>
        </w:rPr>
        <w:t>comaxstars</w:t>
      </w:r>
      <w:r>
        <w:rPr>
          <w:rFonts w:ascii="Calibri" w:hAnsi="Calibri" w:eastAsia="Calibri"/>
          <w:color w:val="1C232B"/>
          <w:sz w:val="22"/>
        </w:rPr>
        <w:t xml:space="preserve"> и хочет:</w:t>
      </w:r>
    </w:p>
    <w:p w14:paraId="592A6DFB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безопасно проверить проект на Windows без реальных денег;</w:t>
      </w:r>
    </w:p>
    <w:p w14:paraId="0138D333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войти в Telegram-бот и web-админку;</w:t>
      </w:r>
    </w:p>
    <w:p w14:paraId="4A1D7B29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подготовить собственные Telegram credentials и Telegram session;</w:t>
      </w:r>
    </w:p>
    <w:p w14:paraId="01A2316C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развернуть production на VPS;</w:t>
      </w:r>
    </w:p>
    <w:p w14:paraId="4C18EFF3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подключить PostgreSQL, домен, HTTPS, ЮKassa и Fragment;</w:t>
      </w:r>
    </w:p>
    <w:p w14:paraId="73AC3820">
      <w:pPr>
        <w:numPr>
          <w:ilvl w:val="0"/>
          <w:numId w:val="8"/>
        </w:numPr>
      </w:pPr>
      <w:r>
        <w:rPr>
          <w:rFonts w:ascii="Calibri" w:hAnsi="Calibri" w:eastAsia="Calibri"/>
          <w:color w:val="1C232B"/>
          <w:sz w:val="22"/>
        </w:rPr>
        <w:t>выполнить контролируемый переход из тестового режима в live.</w:t>
      </w:r>
    </w:p>
    <w:p w14:paraId="3829D06A">
      <w:pPr>
        <w:pStyle w:val="165"/>
        <w:pBdr>
          <w:top w:val="single" w:color="D6B656" w:sz="4" w:space="5"/>
          <w:left w:val="single" w:color="D6B656" w:sz="4" w:space="5"/>
          <w:bottom w:val="single" w:color="D6B656" w:sz="4" w:space="5"/>
          <w:right w:val="single" w:color="D6B656" w:sz="4" w:space="5"/>
        </w:pBdr>
        <w:shd w:val="clear" w:fill="FFF4CE"/>
      </w:pPr>
      <w:r>
        <w:rPr>
          <w:rFonts w:ascii="Calibri" w:hAnsi="Calibri" w:eastAsia="Calibri"/>
          <w:color w:val="1C232B"/>
          <w:sz w:val="22"/>
        </w:rPr>
        <w:t>Важно. Не копируйте credentials предыдущего владельца. Создайте собственный bot token,</w:t>
      </w:r>
    </w:p>
    <w:p w14:paraId="426EC516">
      <w:pPr>
        <w:pStyle w:val="165"/>
        <w:pBdr>
          <w:top w:val="single" w:color="D6B656" w:sz="4" w:space="5"/>
          <w:left w:val="single" w:color="D6B656" w:sz="4" w:space="5"/>
          <w:bottom w:val="single" w:color="D6B656" w:sz="4" w:space="5"/>
          <w:right w:val="single" w:color="D6B656" w:sz="4" w:space="5"/>
        </w:pBdr>
        <w:shd w:val="clear" w:fill="FFF4CE"/>
      </w:pPr>
      <w:r>
        <w:rPr>
          <w:rFonts w:ascii="Calibri" w:hAnsi="Calibri" w:eastAsia="Calibri"/>
          <w:color w:val="1C232B"/>
          <w:sz w:val="22"/>
        </w:rPr>
        <w:t>Telegram API ID/hash, Telegram session, OWNER, пароли PostgreSQL, магазин ЮKassa и отдельный</w:t>
      </w:r>
    </w:p>
    <w:p w14:paraId="114AAA14">
      <w:pPr>
        <w:pStyle w:val="165"/>
        <w:pBdr>
          <w:top w:val="single" w:color="D6B656" w:sz="4" w:space="5"/>
          <w:left w:val="single" w:color="D6B656" w:sz="4" w:space="5"/>
          <w:bottom w:val="single" w:color="D6B656" w:sz="4" w:space="5"/>
          <w:right w:val="single" w:color="D6B656" w:sz="4" w:space="5"/>
        </w:pBdr>
        <w:shd w:val="clear" w:fill="FFF4CE"/>
      </w:pPr>
      <w:r>
        <w:rPr>
          <w:rFonts w:ascii="Calibri" w:hAnsi="Calibri" w:eastAsia="Calibri"/>
          <w:color w:val="1C232B"/>
          <w:sz w:val="22"/>
        </w:rPr>
        <w:t>Fragment hot wallet. Никогда не запускайте реальные покупки до успешного тестового сценария и</w:t>
      </w:r>
    </w:p>
    <w:p w14:paraId="15DE9099">
      <w:pPr>
        <w:pStyle w:val="165"/>
        <w:pBdr>
          <w:top w:val="single" w:color="D6B656" w:sz="4" w:space="5"/>
          <w:left w:val="single" w:color="D6B656" w:sz="4" w:space="5"/>
          <w:bottom w:val="single" w:color="D6B656" w:sz="4" w:space="5"/>
          <w:right w:val="single" w:color="D6B656" w:sz="4" w:space="5"/>
        </w:pBdr>
        <w:shd w:val="clear" w:fill="FFF4CE"/>
      </w:pPr>
      <w:r>
        <w:rPr>
          <w:rFonts w:ascii="Calibri" w:hAnsi="Calibri" w:eastAsia="Calibri"/>
          <w:color w:val="1C232B"/>
          <w:sz w:val="22"/>
        </w:rPr>
        <w:t>production preflight.</w:t>
      </w:r>
    </w:p>
    <w:p w14:paraId="27BC88C2">
      <w:pPr>
        <w:pStyle w:val="2"/>
        <w:rPr>
          <w:rFonts w:hint="default"/>
          <w:lang w:val="en-US"/>
        </w:rPr>
      </w:pPr>
      <w:r>
        <w:t xml:space="preserve">1. Что представляет собой </w:t>
      </w:r>
      <w:r>
        <w:rPr>
          <w:lang w:val="en-US"/>
        </w:rPr>
        <w:t>comaxstars</w:t>
      </w:r>
    </w:p>
    <w:p w14:paraId="1EF0D391">
      <w:r>
        <w:rPr>
          <w:rFonts w:eastAsia="Calibri"/>
          <w:color w:val="1C232B"/>
          <w:sz w:val="22"/>
          <w:lang w:val="en-US"/>
        </w:rPr>
        <w:t>comaxstars</w:t>
      </w:r>
      <w:r>
        <w:rPr>
          <w:rFonts w:ascii="Calibri" w:hAnsi="Calibri" w:eastAsia="Calibri"/>
          <w:color w:val="1C232B"/>
          <w:sz w:val="22"/>
        </w:rPr>
        <w:t xml:space="preserve"> — Telegram-магазин для продажи Telegram Stars. Пользователь выбирает покупку себе или в подарок, указывает произвольное количество Stars от настроенного минимума, видит актуальную цену и создаёт заказ. В production пользователь платит рублями через ЮKassa, после подтверждения платежа отдельный worker покупает Stars через Fragment из заранее пополненного hot wallet.</w:t>
      </w:r>
    </w:p>
    <w:p w14:paraId="58AE15D2">
      <w:pPr>
        <w:pStyle w:val="3"/>
      </w:pPr>
      <w:r>
        <w:t>Возможности для покупателя</w:t>
      </w:r>
    </w:p>
    <w:p w14:paraId="2E8D2C4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покупка Stars себе и другому Telegram-пользователю;</w:t>
      </w:r>
    </w:p>
    <w:p w14:paraId="09AEA10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готовые пакеты и ввод произвольного количества;</w:t>
      </w:r>
    </w:p>
    <w:p w14:paraId="32D28579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автоматически обновляемая цена Fragment;</w:t>
      </w:r>
    </w:p>
    <w:p w14:paraId="328332A8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плавное снижение процента наценки при увеличении заказа;</w:t>
      </w:r>
    </w:p>
    <w:p w14:paraId="6597323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понятные статусы заказа и повторная проверка оплаты;</w:t>
      </w:r>
    </w:p>
    <w:p w14:paraId="609EBD7B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защита от случайной двойной покупки при повторных нажатиях, webhook и restart;</w:t>
      </w:r>
    </w:p>
    <w:p w14:paraId="5AF3649E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тестовый режим без реальной оплаты и без списания с кошелька.</w:t>
      </w:r>
    </w:p>
    <w:p w14:paraId="6E07174B">
      <w:pPr>
        <w:pStyle w:val="3"/>
      </w:pPr>
      <w:r>
        <w:t>Возможности владельца</w:t>
      </w:r>
    </w:p>
    <w:p w14:paraId="11C81ADF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закрытая web-админка с заказами, пользователями, блокировками и audit log;</w:t>
      </w:r>
    </w:p>
    <w:p w14:paraId="1FE7CC18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пароль OWNER, TOTP-коды, CSRF, RBAC и ограничение попыток входа;</w:t>
      </w:r>
    </w:p>
    <w:p w14:paraId="53455E0F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фильтры, пагинация, просмотр payment/provider/refund состояния;</w:t>
      </w:r>
    </w:p>
    <w:p w14:paraId="3D1648BF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сверка платежа ЮKassa без создания новой оплаты;</w:t>
      </w:r>
    </w:p>
    <w:p w14:paraId="2B6FAE64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ручной подтверждаемый refund workflow;</w:t>
      </w:r>
    </w:p>
    <w:p w14:paraId="42E67946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Telegram admin-команды, maintenance и аварийное отключение покупок;</w:t>
      </w:r>
    </w:p>
    <w:p w14:paraId="4083964B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production preflight, dry-run, healthchecks, backup и ротация логов.</w:t>
      </w:r>
    </w:p>
    <w:p w14:paraId="228D22B3">
      <w:pPr>
        <w:pStyle w:val="3"/>
      </w:pPr>
      <w:r>
        <w:t>Финансовая безопасность</w:t>
      </w:r>
    </w:p>
    <w:p w14:paraId="4EA78666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сумма, количество Stars и получатель фиксируются сервером;</w:t>
      </w:r>
    </w:p>
    <w:p w14:paraId="616F941C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return_url</w:t>
      </w:r>
      <w:r>
        <w:rPr>
          <w:rFonts w:ascii="Calibri" w:hAnsi="Calibri" w:eastAsia="Calibri"/>
          <w:color w:val="1C232B"/>
          <w:sz w:val="22"/>
        </w:rPr>
        <w:t xml:space="preserve"> ЮKassa не считается подтверждением оплаты;</w:t>
      </w:r>
    </w:p>
    <w:p w14:paraId="22EED956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webhook вызывает server-to-server проверку платежа через API ЮKassa;</w:t>
      </w:r>
    </w:p>
    <w:p w14:paraId="5DB4299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стабильные idempotence keys и уникальные ограничения БД защищают от дублей;</w:t>
      </w:r>
    </w:p>
    <w:p w14:paraId="52BC3FD4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один платёж может привести максимум к одной успешной выдаче;</w:t>
      </w:r>
    </w:p>
    <w:p w14:paraId="47D40524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неопределённый Fragment POST не повторяется автоматически;</w:t>
      </w:r>
    </w:p>
    <w:p w14:paraId="305B845F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seed доступна только </w:t>
      </w:r>
      <w:r>
        <w:rPr>
          <w:rFonts w:ascii="Consolas" w:hAnsi="Consolas" w:eastAsia="Consolas"/>
          <w:color w:val="1F4D78"/>
          <w:sz w:val="19"/>
        </w:rPr>
        <w:t>purchase-worker</w:t>
      </w:r>
      <w:r>
        <w:rPr>
          <w:rFonts w:ascii="Calibri" w:hAnsi="Calibri" w:eastAsia="Calibri"/>
          <w:color w:val="1C232B"/>
          <w:sz w:val="22"/>
        </w:rPr>
        <w:t>, но не bot/admin/gateway;</w:t>
      </w:r>
    </w:p>
    <w:p w14:paraId="031F545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test-платёж не может запустить реальное списание Fragment;</w:t>
      </w:r>
    </w:p>
    <w:p w14:paraId="58E86C6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admin и PostgreSQL не публикуются в интернет.</w:t>
      </w:r>
    </w:p>
    <w:p w14:paraId="3CDBBE91">
      <w:pPr>
        <w:pStyle w:val="3"/>
      </w:pPr>
      <w:r>
        <w:t>Лёгкая архитектура</w:t>
      </w:r>
    </w:p>
    <w:p w14:paraId="6FD99E92">
      <w:r>
        <w:rPr>
          <w:rFonts w:ascii="Calibri" w:hAnsi="Calibri" w:eastAsia="Calibri"/>
          <w:color w:val="1C232B"/>
          <w:sz w:val="22"/>
        </w:rPr>
        <w:t>В проекте нет Redis, Celery, Node.js, React, Prometheus и Grafana. Production состоит из PostgreSQL, bot, purchase-worker, admin, payment-gateway и лёгкого Caddy для HTTPS. Telegram bot работает через polling; входящий публичный HTTP нужен только для webhook ЮKassa.</w:t>
      </w:r>
    </w:p>
    <w:p w14:paraId="1B3EC7E4">
      <w:pPr>
        <w:pStyle w:val="2"/>
      </w:pPr>
      <w:r>
        <w:t>2. Что передаётся покупателю проекта</w:t>
      </w:r>
    </w:p>
    <w:p w14:paraId="41C72E83">
      <w:r>
        <w:rPr>
          <w:rFonts w:ascii="Calibri" w:hAnsi="Calibri" w:eastAsia="Calibri"/>
          <w:color w:val="1C232B"/>
          <w:sz w:val="22"/>
        </w:rPr>
        <w:t>В каталоге должны находиться:</w:t>
      </w:r>
    </w:p>
    <w:p w14:paraId="2D4D3876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app/</w:t>
      </w:r>
      <w:r>
        <w:rPr>
          <w:rFonts w:ascii="Calibri" w:hAnsi="Calibri" w:eastAsia="Calibri"/>
          <w:color w:val="1C232B"/>
          <w:sz w:val="22"/>
        </w:rPr>
        <w:t xml:space="preserve"> — приложение;</w:t>
      </w:r>
    </w:p>
    <w:p w14:paraId="59A4E31F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migrations/</w:t>
      </w:r>
      <w:r>
        <w:rPr>
          <w:rFonts w:ascii="Calibri" w:hAnsi="Calibri" w:eastAsia="Calibri"/>
          <w:color w:val="1C232B"/>
          <w:sz w:val="22"/>
        </w:rPr>
        <w:t xml:space="preserve"> — миграции PostgreSQL;</w:t>
      </w:r>
    </w:p>
    <w:p w14:paraId="2ED06A97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tests/</w:t>
      </w:r>
      <w:r>
        <w:rPr>
          <w:rFonts w:ascii="Calibri" w:hAnsi="Calibri" w:eastAsia="Calibri"/>
          <w:color w:val="1C232B"/>
          <w:sz w:val="22"/>
        </w:rPr>
        <w:t xml:space="preserve"> — автоматические тесты;</w:t>
      </w:r>
    </w:p>
    <w:p w14:paraId="50F4098E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scripts/</w:t>
      </w:r>
      <w:r>
        <w:rPr>
          <w:rFonts w:ascii="Calibri" w:hAnsi="Calibri" w:eastAsia="Calibri"/>
          <w:color w:val="1C232B"/>
          <w:sz w:val="22"/>
        </w:rPr>
        <w:t xml:space="preserve"> — setup, healthcheck и backup scripts;</w:t>
      </w:r>
    </w:p>
    <w:p w14:paraId="6DE2DE04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deploy/Caddyfile</w:t>
      </w:r>
      <w:r>
        <w:rPr>
          <w:rFonts w:ascii="Calibri" w:hAnsi="Calibri" w:eastAsia="Calibri"/>
          <w:color w:val="1C232B"/>
          <w:sz w:val="22"/>
        </w:rPr>
        <w:t xml:space="preserve"> — HTTPS и маршрутизация webhook;</w:t>
      </w:r>
    </w:p>
    <w:p w14:paraId="32EDE01D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docker-compose.yml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Dockerfile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.dockerignore</w:t>
      </w:r>
      <w:r>
        <w:rPr>
          <w:rFonts w:ascii="Calibri" w:hAnsi="Calibri" w:eastAsia="Calibri"/>
          <w:color w:val="1C232B"/>
          <w:sz w:val="22"/>
        </w:rPr>
        <w:t>;</w:t>
      </w:r>
    </w:p>
    <w:p w14:paraId="13DBE036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.env.example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.env.production.example</w:t>
      </w:r>
      <w:r>
        <w:rPr>
          <w:rFonts w:ascii="Calibri" w:hAnsi="Calibri" w:eastAsia="Calibri"/>
          <w:color w:val="1C232B"/>
          <w:sz w:val="22"/>
        </w:rPr>
        <w:t>;</w:t>
      </w:r>
    </w:p>
    <w:p w14:paraId="5FBBD6D7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requirements.lock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requirements.txt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requirements-dev.txt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pyproject.toml</w:t>
      </w:r>
      <w:r>
        <w:rPr>
          <w:rFonts w:ascii="Calibri" w:hAnsi="Calibri" w:eastAsia="Calibri"/>
          <w:color w:val="1C232B"/>
          <w:sz w:val="22"/>
        </w:rPr>
        <w:t>;</w:t>
      </w:r>
    </w:p>
    <w:p w14:paraId="39CDAB92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README.md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SECURITY.md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PRODUCTION_CHECKLIST.md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docs/</w:t>
      </w:r>
      <w:r>
        <w:rPr>
          <w:rFonts w:ascii="Calibri" w:hAnsi="Calibri" w:eastAsia="Calibri"/>
          <w:color w:val="1C232B"/>
          <w:sz w:val="22"/>
        </w:rPr>
        <w:t>.</w:t>
      </w:r>
    </w:p>
    <w:p w14:paraId="3BF3CE73">
      <w:r>
        <w:rPr>
          <w:rFonts w:ascii="Calibri" w:hAnsi="Calibri" w:eastAsia="Calibri"/>
          <w:color w:val="1C232B"/>
          <w:sz w:val="22"/>
        </w:rPr>
        <w:t xml:space="preserve">В передаваемом архиве не должно быть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secrets/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sessions/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.venv/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logs/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backups/</w:t>
      </w:r>
      <w:r>
        <w:rPr>
          <w:rFonts w:ascii="Calibri" w:hAnsi="Calibri" w:eastAsia="Calibri"/>
          <w:color w:val="1C232B"/>
          <w:sz w:val="22"/>
        </w:rPr>
        <w:t xml:space="preserve">, локальной </w:t>
      </w:r>
      <w:r>
        <w:rPr>
          <w:rFonts w:ascii="Consolas" w:hAnsi="Consolas" w:eastAsia="Consolas"/>
          <w:color w:val="1F4D78"/>
          <w:sz w:val="19"/>
        </w:rPr>
        <w:t>.db</w:t>
      </w:r>
      <w:r>
        <w:rPr>
          <w:rFonts w:ascii="Calibri" w:hAnsi="Calibri" w:eastAsia="Calibri"/>
          <w:color w:val="1C232B"/>
          <w:sz w:val="22"/>
        </w:rPr>
        <w:t>, wallet seed, bot token или session предыдущего владельца.</w:t>
      </w:r>
    </w:p>
    <w:p w14:paraId="64327825">
      <w:pPr>
        <w:pStyle w:val="2"/>
      </w:pPr>
      <w:r>
        <w:t>3. Что новому владельцу нужно получить самостоятельно</w:t>
      </w:r>
    </w:p>
    <w:p w14:paraId="26CE2D5B">
      <w:r>
        <w:rPr>
          <w:rFonts w:ascii="Calibri" w:hAnsi="Calibri" w:eastAsia="Calibri"/>
          <w:color w:val="1C232B"/>
          <w:sz w:val="22"/>
        </w:rPr>
        <w:t>Перед началом создайте список:</w:t>
      </w:r>
    </w:p>
    <w:p w14:paraId="5D5E071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Telegram bot через </w:t>
      </w:r>
      <w:r>
        <w:rPr>
          <w:rFonts w:ascii="Consolas" w:hAnsi="Consolas" w:eastAsia="Consolas"/>
          <w:color w:val="1F4D78"/>
          <w:sz w:val="19"/>
        </w:rPr>
        <w:t>@BotFather</w:t>
      </w:r>
      <w:r>
        <w:rPr>
          <w:rFonts w:ascii="Calibri" w:hAnsi="Calibri" w:eastAsia="Calibri"/>
          <w:color w:val="1C232B"/>
          <w:sz w:val="22"/>
        </w:rPr>
        <w:t xml:space="preserve"> и новый </w:t>
      </w:r>
      <w:r>
        <w:rPr>
          <w:rFonts w:ascii="Consolas" w:hAnsi="Consolas" w:eastAsia="Consolas"/>
          <w:color w:val="1F4D78"/>
          <w:sz w:val="19"/>
        </w:rPr>
        <w:t>BOT_TOKEN</w:t>
      </w:r>
      <w:r>
        <w:rPr>
          <w:rFonts w:ascii="Calibri" w:hAnsi="Calibri" w:eastAsia="Calibri"/>
          <w:color w:val="1C232B"/>
          <w:sz w:val="22"/>
        </w:rPr>
        <w:t>;</w:t>
      </w:r>
    </w:p>
    <w:p w14:paraId="6E0FB18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собственный numeric Telegram ID;</w:t>
      </w:r>
    </w:p>
    <w:p w14:paraId="610D09D9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TELEGRAM_API_ID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TELEGRAM_API_HASH</w:t>
      </w:r>
      <w:r>
        <w:rPr>
          <w:rFonts w:ascii="Calibri" w:hAnsi="Calibri" w:eastAsia="Calibri"/>
          <w:color w:val="1C232B"/>
          <w:sz w:val="22"/>
        </w:rPr>
        <w:t xml:space="preserve"> на https://my.telegram.org;</w:t>
      </w:r>
    </w:p>
    <w:p w14:paraId="18A7029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Telegram-аккаунт с номером телефона для однократного создания Telethon session;</w:t>
      </w:r>
    </w:p>
    <w:p w14:paraId="128AF823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отдельный Fragment hot wallet с минимальным рабочим остатком;</w:t>
      </w:r>
    </w:p>
    <w:p w14:paraId="52CC842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VPS с Ubuntu 24.04 LTS, желательно от 2 GB RAM;</w:t>
      </w:r>
    </w:p>
    <w:p w14:paraId="457D8C95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домен или поддомен для payment webhook, например </w:t>
      </w:r>
      <w:r>
        <w:rPr>
          <w:rFonts w:ascii="Consolas" w:hAnsi="Consolas" w:eastAsia="Consolas"/>
          <w:color w:val="1F4D78"/>
          <w:sz w:val="19"/>
        </w:rPr>
        <w:t>pay.example.com</w:t>
      </w:r>
      <w:r>
        <w:rPr>
          <w:rFonts w:ascii="Calibri" w:hAnsi="Calibri" w:eastAsia="Calibri"/>
          <w:color w:val="1C232B"/>
          <w:sz w:val="22"/>
        </w:rPr>
        <w:t>;</w:t>
      </w:r>
    </w:p>
    <w:p w14:paraId="6C28995E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test-магазин и затем live-магазин ЮKassa;</w:t>
      </w:r>
    </w:p>
    <w:p w14:paraId="321E0A18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решение по чекам/54-ФЗ вместе с ЮKassa или бухгалтером.</w:t>
      </w:r>
    </w:p>
    <w:p w14:paraId="4C23B090">
      <w:r>
        <w:rPr>
          <w:rFonts w:ascii="Calibri" w:hAnsi="Calibri" w:eastAsia="Calibri"/>
          <w:color w:val="1C232B"/>
          <w:sz w:val="22"/>
        </w:rPr>
        <w:t>Fragment API не требует отдельного клиентского API key. Нельзя использовать admin key чужого сервиса. Документация Fragment: https://api-fragment.duckdns.org.</w:t>
      </w:r>
    </w:p>
    <w:p w14:paraId="7F73E024">
      <w:pPr>
        <w:pStyle w:val="2"/>
      </w:pPr>
      <w:r>
        <w:t>4. CMD, PowerShell и Terminal: куда вводить команды</w:t>
      </w:r>
    </w:p>
    <w:p w14:paraId="469053D5">
      <w:r>
        <w:rPr>
          <w:rFonts w:ascii="Calibri" w:hAnsi="Calibri" w:eastAsia="Calibri"/>
          <w:color w:val="1C232B"/>
          <w:sz w:val="22"/>
        </w:rPr>
        <w:t>На Windows можно использовать CMD или PowerShell. Не смешивайте их синтаксис в одной строке.</w:t>
      </w:r>
    </w:p>
    <w:p w14:paraId="48005866">
      <w:pPr>
        <w:pStyle w:val="3"/>
      </w:pPr>
      <w:r>
        <w:t>Как открыть CMD</w:t>
      </w:r>
    </w:p>
    <w:p w14:paraId="0405C3B7">
      <w:r>
        <w:rPr>
          <w:rFonts w:ascii="Calibri" w:hAnsi="Calibri" w:eastAsia="Calibri"/>
          <w:color w:val="1C232B"/>
          <w:sz w:val="22"/>
        </w:rPr>
        <w:t xml:space="preserve">Нажмите </w:t>
      </w:r>
      <w:r>
        <w:rPr>
          <w:rFonts w:ascii="Consolas" w:hAnsi="Consolas" w:eastAsia="Consolas"/>
          <w:color w:val="1F4D78"/>
          <w:sz w:val="19"/>
        </w:rPr>
        <w:t>Win + R</w:t>
      </w:r>
      <w:r>
        <w:rPr>
          <w:rFonts w:ascii="Calibri" w:hAnsi="Calibri" w:eastAsia="Calibri"/>
          <w:color w:val="1C232B"/>
          <w:sz w:val="22"/>
        </w:rPr>
        <w:t xml:space="preserve">, введите </w:t>
      </w:r>
      <w:r>
        <w:rPr>
          <w:rFonts w:ascii="Consolas" w:hAnsi="Consolas" w:eastAsia="Consolas"/>
          <w:color w:val="1F4D78"/>
          <w:sz w:val="19"/>
        </w:rPr>
        <w:t>cmd</w:t>
      </w:r>
      <w:r>
        <w:rPr>
          <w:rFonts w:ascii="Calibri" w:hAnsi="Calibri" w:eastAsia="Calibri"/>
          <w:color w:val="1C232B"/>
          <w:sz w:val="22"/>
        </w:rPr>
        <w:t>, нажмите Enter.</w:t>
      </w:r>
    </w:p>
    <w:p w14:paraId="34DF10A9">
      <w:pPr>
        <w:pStyle w:val="3"/>
      </w:pPr>
      <w:r>
        <w:t>Как открыть PowerShell</w:t>
      </w:r>
    </w:p>
    <w:p w14:paraId="0A932530">
      <w:r>
        <w:rPr>
          <w:rFonts w:ascii="Calibri" w:hAnsi="Calibri" w:eastAsia="Calibri"/>
          <w:color w:val="1C232B"/>
          <w:sz w:val="22"/>
        </w:rPr>
        <w:t xml:space="preserve">Нажмите </w:t>
      </w:r>
      <w:r>
        <w:rPr>
          <w:rFonts w:ascii="Consolas" w:hAnsi="Consolas" w:eastAsia="Consolas"/>
          <w:color w:val="1F4D78"/>
          <w:sz w:val="19"/>
        </w:rPr>
        <w:t>Win + X</w:t>
      </w:r>
      <w:r>
        <w:rPr>
          <w:rFonts w:ascii="Calibri" w:hAnsi="Calibri" w:eastAsia="Calibri"/>
          <w:color w:val="1C232B"/>
          <w:sz w:val="22"/>
        </w:rPr>
        <w:t>, выберите «Терминал» или «Windows PowerShell».</w:t>
      </w:r>
    </w:p>
    <w:p w14:paraId="466A651F">
      <w:pPr>
        <w:pStyle w:val="3"/>
      </w:pPr>
      <w:r>
        <w:t>Как перейти в проект</w:t>
      </w:r>
    </w:p>
    <w:p w14:paraId="7FD20192">
      <w:r>
        <w:rPr>
          <w:rFonts w:ascii="Calibri" w:hAnsi="Calibri" w:eastAsia="Calibri"/>
          <w:color w:val="1C232B"/>
          <w:sz w:val="22"/>
        </w:rPr>
        <w:t>CMD:</w:t>
      </w:r>
    </w:p>
    <w:p w14:paraId="26FD867E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/d "C:\Projects\tg-stars-seller"</w:t>
      </w:r>
    </w:p>
    <w:p w14:paraId="132910C3">
      <w:r>
        <w:rPr>
          <w:rFonts w:ascii="Calibri" w:hAnsi="Calibri" w:eastAsia="Calibri"/>
          <w:color w:val="1C232B"/>
          <w:sz w:val="22"/>
        </w:rPr>
        <w:t>PowerShell:</w:t>
      </w:r>
    </w:p>
    <w:p w14:paraId="435D3ED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Set-Location "C:\Projects\tg-stars-seller"</w:t>
      </w:r>
    </w:p>
    <w:p w14:paraId="49D9F292">
      <w:r>
        <w:rPr>
          <w:rFonts w:ascii="Calibri" w:hAnsi="Calibri" w:eastAsia="Calibri"/>
          <w:color w:val="1C232B"/>
          <w:sz w:val="22"/>
        </w:rPr>
        <w:t>Команды Linux/VPS вводятся после SSH-подключения в терминал VPS, а не в локальный CMD до подключения.</w:t>
      </w:r>
    </w:p>
    <w:p w14:paraId="554DED9F">
      <w:pPr>
        <w:pStyle w:val="2"/>
      </w:pPr>
      <w:r>
        <w:t>5. Безопасный локальный тест на Windows без реальных денег</w:t>
      </w:r>
    </w:p>
    <w:p w14:paraId="5568E3E1">
      <w:r>
        <w:rPr>
          <w:rFonts w:ascii="Calibri" w:hAnsi="Calibri" w:eastAsia="Calibri"/>
          <w:color w:val="1C232B"/>
          <w:sz w:val="22"/>
        </w:rPr>
        <w:t>Это рекомендуемый первый запуск. Он использует SQLite, настоящие публичные котировки Fragment, но симулирует оплату и выдачу. Seed и PostgreSQL не нужны.</w:t>
      </w:r>
    </w:p>
    <w:p w14:paraId="46498957">
      <w:pPr>
        <w:pStyle w:val="3"/>
      </w:pPr>
      <w:r>
        <w:t>Шаг 5.1. Установите Python</w:t>
      </w:r>
    </w:p>
    <w:p w14:paraId="53E4B4B7">
      <w:r>
        <w:rPr>
          <w:rFonts w:ascii="Calibri" w:hAnsi="Calibri" w:eastAsia="Calibri"/>
          <w:color w:val="1C232B"/>
          <w:sz w:val="22"/>
        </w:rPr>
        <w:t xml:space="preserve">Установите 64-bit Python 3.12 с https://www.python.org/downloads/windows/. В установщике отметьте </w:t>
      </w:r>
      <w:r>
        <w:rPr>
          <w:rFonts w:ascii="Consolas" w:hAnsi="Consolas" w:eastAsia="Consolas"/>
          <w:color w:val="1F4D78"/>
          <w:sz w:val="19"/>
        </w:rPr>
        <w:t>Add python.exe to PATH</w:t>
      </w:r>
      <w:r>
        <w:rPr>
          <w:rFonts w:ascii="Calibri" w:hAnsi="Calibri" w:eastAsia="Calibri"/>
          <w:color w:val="1C232B"/>
          <w:sz w:val="22"/>
        </w:rPr>
        <w:t>.</w:t>
      </w:r>
    </w:p>
    <w:p w14:paraId="3A20542E">
      <w:r>
        <w:rPr>
          <w:rFonts w:ascii="Calibri" w:hAnsi="Calibri" w:eastAsia="Calibri"/>
          <w:color w:val="1C232B"/>
          <w:sz w:val="22"/>
        </w:rPr>
        <w:t>Проверка в CMD:</w:t>
      </w:r>
    </w:p>
    <w:p w14:paraId="23A6F28B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py -3.12 --version</w:t>
      </w:r>
    </w:p>
    <w:p w14:paraId="71147F00">
      <w:pPr>
        <w:pStyle w:val="3"/>
      </w:pPr>
      <w:r>
        <w:t>Шаг 5.2. Распакуйте проект</w:t>
      </w:r>
    </w:p>
    <w:p w14:paraId="7AF51CCF">
      <w:r>
        <w:rPr>
          <w:rFonts w:ascii="Calibri" w:hAnsi="Calibri" w:eastAsia="Calibri"/>
          <w:color w:val="1C232B"/>
          <w:sz w:val="22"/>
        </w:rPr>
        <w:t xml:space="preserve">Создайте каталог </w:t>
      </w:r>
      <w:r>
        <w:rPr>
          <w:rFonts w:ascii="Consolas" w:hAnsi="Consolas" w:eastAsia="Consolas"/>
          <w:color w:val="1F4D78"/>
          <w:sz w:val="19"/>
        </w:rPr>
        <w:t>C:\Projects\tg-stars-seller</w:t>
      </w:r>
      <w:r>
        <w:rPr>
          <w:rFonts w:ascii="Calibri" w:hAnsi="Calibri" w:eastAsia="Calibri"/>
          <w:color w:val="1C232B"/>
          <w:sz w:val="22"/>
        </w:rPr>
        <w:t xml:space="preserve"> и распакуйте туда переданный архив. Внутри него должны сразу находиться </w:t>
      </w:r>
      <w:r>
        <w:rPr>
          <w:rFonts w:ascii="Consolas" w:hAnsi="Consolas" w:eastAsia="Consolas"/>
          <w:color w:val="1F4D78"/>
          <w:sz w:val="19"/>
        </w:rPr>
        <w:t>app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docker-compose.yml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pyproject.toml</w:t>
      </w:r>
      <w:r>
        <w:rPr>
          <w:rFonts w:ascii="Calibri" w:hAnsi="Calibri" w:eastAsia="Calibri"/>
          <w:color w:val="1C232B"/>
          <w:sz w:val="22"/>
        </w:rPr>
        <w:t>, без дополнительной вложенной папки.</w:t>
      </w:r>
    </w:p>
    <w:p w14:paraId="6D387CF1">
      <w:pPr>
        <w:pStyle w:val="3"/>
      </w:pPr>
      <w:r>
        <w:t>Шаг 5.3. Создайте виртуальное окружение</w:t>
      </w:r>
    </w:p>
    <w:p w14:paraId="0C55B6F2">
      <w:r>
        <w:rPr>
          <w:rFonts w:ascii="Calibri" w:hAnsi="Calibri" w:eastAsia="Calibri"/>
          <w:color w:val="1C232B"/>
          <w:sz w:val="22"/>
        </w:rPr>
        <w:t>В новом CMD:</w:t>
      </w:r>
    </w:p>
    <w:p w14:paraId="66EF441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/d "C:\Projects\tg-stars-seller"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py -3.12 -m venv .venv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pip install --upgrade pip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pip install -e ".[dev]"</w:t>
      </w:r>
    </w:p>
    <w:p w14:paraId="090D5F7A">
      <w:r>
        <w:rPr>
          <w:rFonts w:ascii="Calibri" w:hAnsi="Calibri" w:eastAsia="Calibri"/>
          <w:color w:val="1C232B"/>
          <w:sz w:val="22"/>
        </w:rPr>
        <w:t>Проверка зависимостей:</w:t>
      </w:r>
    </w:p>
    <w:p w14:paraId="3E5C9CA8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.venv\Scripts\python.exe -m pip check</w:t>
      </w:r>
    </w:p>
    <w:p w14:paraId="3BD8C5DE">
      <w:pPr>
        <w:pStyle w:val="3"/>
      </w:pPr>
      <w:r>
        <w:t>Шаг 5.4. Создайте рабочий `.env`</w:t>
      </w:r>
    </w:p>
    <w:p w14:paraId="7F73DBDB">
      <w:r>
        <w:rPr>
          <w:rFonts w:ascii="Calibri" w:hAnsi="Calibri" w:eastAsia="Calibri"/>
          <w:color w:val="1C232B"/>
          <w:sz w:val="22"/>
        </w:rPr>
        <w:t>CMD:</w:t>
      </w:r>
    </w:p>
    <w:p w14:paraId="135D752D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bookmarkStart w:id="0" w:name="_GoBack"/>
      <w:r>
        <w:rPr>
          <w:rFonts w:ascii="Consolas" w:hAnsi="Consolas" w:eastAsia="Consolas"/>
          <w:color w:val="232A32"/>
          <w:sz w:val="17"/>
        </w:rPr>
        <w:t>copy .env.example .env</w:t>
      </w:r>
      <w:bookmarkEnd w:id="0"/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notepad .env</w:t>
      </w:r>
    </w:p>
    <w:p w14:paraId="1DFF7925">
      <w:r>
        <w:rPr>
          <w:rFonts w:ascii="Calibri" w:hAnsi="Calibri" w:eastAsia="Calibri"/>
          <w:color w:val="1C232B"/>
          <w:sz w:val="22"/>
        </w:rPr>
        <w:t>Заполните только собственные значения:</w:t>
      </w:r>
    </w:p>
    <w:p w14:paraId="32EE6B9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BOT_TOKEN=PASTE_NEW_BOTFATHER_TOKEN_HERE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TELEGRAM_API_ID=12345678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TELEGRAM_API_HASH=PASTE_MY_TELEGRAM_ORG_HASH_HERE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TELEGRAM_USER_PHONE=+70000000000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ADMIN_IDS=123456789</w:t>
      </w:r>
    </w:p>
    <w:p w14:paraId="1F5ED277">
      <w:r>
        <w:rPr>
          <w:rFonts w:ascii="Calibri" w:hAnsi="Calibri" w:eastAsia="Calibri"/>
          <w:color w:val="1C232B"/>
          <w:sz w:val="22"/>
        </w:rPr>
        <w:t>Для безопасного теста обязательно оставьте:</w:t>
      </w:r>
    </w:p>
    <w:p w14:paraId="79CA1105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DATABASE_URL=sqlite+aiosqlite:///./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.db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PROCESS_ROLE=all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TEST_PAYMENT_MODE=true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CUSTOMER_PAYMENT_PROVIDER=test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REAL_STARS_PURCHASE_ENABLED=false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STARS_PURCHASE_PROVIDER=fragment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PURCHASES_ENABLED=true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MAINTENANCE_MODE=false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ADMIN_HOST=127.0.0.1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ADMIN_PORT=8080</w:t>
      </w:r>
    </w:p>
    <w:p w14:paraId="0AA19AC0">
      <w:r>
        <w:rPr>
          <w:rFonts w:ascii="Calibri" w:hAnsi="Calibri" w:eastAsia="Calibri"/>
          <w:color w:val="1C232B"/>
          <w:sz w:val="22"/>
        </w:rPr>
        <w:t xml:space="preserve">Не добавляйте wallet seed в локальный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 xml:space="preserve"> для тестового запуска.</w:t>
      </w:r>
    </w:p>
    <w:p w14:paraId="3EA04BED">
      <w:pPr>
        <w:pStyle w:val="3"/>
      </w:pPr>
      <w:r>
        <w:t>Шаг 5.5. Как получить Telegram bot token</w:t>
      </w:r>
    </w:p>
    <w:p w14:paraId="19A151CC">
      <w:pPr>
        <w:numPr>
          <w:ilvl w:val="0"/>
          <w:numId w:val="9"/>
        </w:numPr>
      </w:pPr>
      <w:r>
        <w:rPr>
          <w:rFonts w:ascii="Calibri" w:hAnsi="Calibri" w:eastAsia="Calibri"/>
          <w:color w:val="1C232B"/>
          <w:sz w:val="22"/>
        </w:rPr>
        <w:t xml:space="preserve">Откройте официальный </w:t>
      </w:r>
      <w:r>
        <w:rPr>
          <w:rFonts w:ascii="Consolas" w:hAnsi="Consolas" w:eastAsia="Consolas"/>
          <w:color w:val="1F4D78"/>
          <w:sz w:val="19"/>
        </w:rPr>
        <w:t>@BotFather</w:t>
      </w:r>
      <w:r>
        <w:rPr>
          <w:rFonts w:ascii="Calibri" w:hAnsi="Calibri" w:eastAsia="Calibri"/>
          <w:color w:val="1C232B"/>
          <w:sz w:val="22"/>
        </w:rPr>
        <w:t>.</w:t>
      </w:r>
    </w:p>
    <w:p w14:paraId="3066B21C">
      <w:pPr>
        <w:numPr>
          <w:ilvl w:val="0"/>
          <w:numId w:val="9"/>
        </w:numPr>
      </w:pPr>
      <w:r>
        <w:rPr>
          <w:rFonts w:ascii="Calibri" w:hAnsi="Calibri" w:eastAsia="Calibri"/>
          <w:color w:val="1C232B"/>
          <w:sz w:val="22"/>
        </w:rPr>
        <w:t xml:space="preserve">Выполните </w:t>
      </w:r>
      <w:r>
        <w:rPr>
          <w:rFonts w:ascii="Consolas" w:hAnsi="Consolas" w:eastAsia="Consolas"/>
          <w:color w:val="1F4D78"/>
          <w:sz w:val="19"/>
        </w:rPr>
        <w:t>/newbot</w:t>
      </w:r>
      <w:r>
        <w:rPr>
          <w:rFonts w:ascii="Calibri" w:hAnsi="Calibri" w:eastAsia="Calibri"/>
          <w:color w:val="1C232B"/>
          <w:sz w:val="22"/>
        </w:rPr>
        <w:t>.</w:t>
      </w:r>
    </w:p>
    <w:p w14:paraId="40FC1815">
      <w:pPr>
        <w:numPr>
          <w:ilvl w:val="0"/>
          <w:numId w:val="9"/>
        </w:numPr>
      </w:pPr>
      <w:r>
        <w:rPr>
          <w:rFonts w:ascii="Calibri" w:hAnsi="Calibri" w:eastAsia="Calibri"/>
          <w:color w:val="1C232B"/>
          <w:sz w:val="22"/>
        </w:rPr>
        <w:t xml:space="preserve">Укажите название и username, заканчивающийся на </w:t>
      </w:r>
      <w:r>
        <w:rPr>
          <w:rFonts w:ascii="Consolas" w:hAnsi="Consolas" w:eastAsia="Consolas"/>
          <w:color w:val="1F4D78"/>
          <w:sz w:val="19"/>
        </w:rPr>
        <w:t>bot</w:t>
      </w:r>
      <w:r>
        <w:rPr>
          <w:rFonts w:ascii="Calibri" w:hAnsi="Calibri" w:eastAsia="Calibri"/>
          <w:color w:val="1C232B"/>
          <w:sz w:val="22"/>
        </w:rPr>
        <w:t>.</w:t>
      </w:r>
    </w:p>
    <w:p w14:paraId="48B9A6EE">
      <w:pPr>
        <w:numPr>
          <w:ilvl w:val="0"/>
          <w:numId w:val="9"/>
        </w:numPr>
      </w:pPr>
      <w:r>
        <w:rPr>
          <w:rFonts w:ascii="Calibri" w:hAnsi="Calibri" w:eastAsia="Calibri"/>
          <w:color w:val="1C232B"/>
          <w:sz w:val="22"/>
        </w:rPr>
        <w:t xml:space="preserve">Сохраните выданный token в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 xml:space="preserve"> как </w:t>
      </w:r>
      <w:r>
        <w:rPr>
          <w:rFonts w:ascii="Consolas" w:hAnsi="Consolas" w:eastAsia="Consolas"/>
          <w:color w:val="1F4D78"/>
          <w:sz w:val="19"/>
        </w:rPr>
        <w:t>BOT_TOKEN</w:t>
      </w:r>
      <w:r>
        <w:rPr>
          <w:rFonts w:ascii="Calibri" w:hAnsi="Calibri" w:eastAsia="Calibri"/>
          <w:color w:val="1C232B"/>
          <w:sz w:val="22"/>
        </w:rPr>
        <w:t>.</w:t>
      </w:r>
    </w:p>
    <w:p w14:paraId="15AF1B97">
      <w:pPr>
        <w:numPr>
          <w:ilvl w:val="0"/>
          <w:numId w:val="9"/>
        </w:numPr>
      </w:pPr>
      <w:r>
        <w:rPr>
          <w:rFonts w:ascii="Calibri" w:hAnsi="Calibri" w:eastAsia="Calibri"/>
          <w:color w:val="1C232B"/>
          <w:sz w:val="22"/>
        </w:rPr>
        <w:t xml:space="preserve">Настройте </w:t>
      </w:r>
      <w:r>
        <w:rPr>
          <w:rFonts w:ascii="Consolas" w:hAnsi="Consolas" w:eastAsia="Consolas"/>
          <w:color w:val="1F4D78"/>
          <w:sz w:val="19"/>
        </w:rPr>
        <w:t>/setdescription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/setabouttext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/setuserpic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/setcommands</w:t>
      </w:r>
      <w:r>
        <w:rPr>
          <w:rFonts w:ascii="Calibri" w:hAnsi="Calibri" w:eastAsia="Calibri"/>
          <w:color w:val="1C232B"/>
          <w:sz w:val="22"/>
        </w:rPr>
        <w:t>.</w:t>
      </w:r>
    </w:p>
    <w:p w14:paraId="160047A9">
      <w:r>
        <w:rPr>
          <w:rFonts w:ascii="Calibri" w:hAnsi="Calibri" w:eastAsia="Calibri"/>
          <w:color w:val="1C232B"/>
          <w:sz w:val="22"/>
        </w:rPr>
        <w:t>Рекомендуемое описание в BotFather:</w:t>
      </w:r>
    </w:p>
    <w:p w14:paraId="67DF97D1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Покупка Telegram Stars себе или в подарок. Актуальная цена, удобные пакеты, произвольное количество и автоматическое отслеживание заказа.</w:t>
      </w:r>
    </w:p>
    <w:p w14:paraId="15BD7C79">
      <w:r>
        <w:rPr>
          <w:rFonts w:ascii="Calibri" w:hAnsi="Calibri" w:eastAsia="Calibri"/>
          <w:color w:val="1C232B"/>
          <w:sz w:val="22"/>
        </w:rPr>
        <w:t>Рекомендуемые команды:</w:t>
      </w:r>
    </w:p>
    <w:p w14:paraId="1C5991D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start - Открыть магазин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orders - Мои последние заказы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help - Как пользоваться ботом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cancel - Отменить текущий ввод</w:t>
      </w:r>
    </w:p>
    <w:p w14:paraId="27468857">
      <w:r>
        <w:rPr>
          <w:rFonts w:ascii="Calibri" w:hAnsi="Calibri" w:eastAsia="Calibri"/>
          <w:color w:val="1C232B"/>
          <w:sz w:val="22"/>
        </w:rPr>
        <w:t xml:space="preserve">Если token попал в чат, screenshot, Git или чужой компьютер, используйте </w:t>
      </w:r>
      <w:r>
        <w:rPr>
          <w:rFonts w:ascii="Consolas" w:hAnsi="Consolas" w:eastAsia="Consolas"/>
          <w:color w:val="1F4D78"/>
          <w:sz w:val="19"/>
        </w:rPr>
        <w:t>/revoke</w:t>
      </w:r>
      <w:r>
        <w:rPr>
          <w:rFonts w:ascii="Calibri" w:hAnsi="Calibri" w:eastAsia="Calibri"/>
          <w:color w:val="1C232B"/>
          <w:sz w:val="22"/>
        </w:rPr>
        <w:t xml:space="preserve"> в BotFather и сразу замените token.</w:t>
      </w:r>
    </w:p>
    <w:p w14:paraId="3535768F">
      <w:pPr>
        <w:pStyle w:val="3"/>
      </w:pPr>
      <w:r>
        <w:t>Шаг 5.6. Как узнать Telegram ID</w:t>
      </w:r>
    </w:p>
    <w:p w14:paraId="4B96CC40">
      <w:r>
        <w:rPr>
          <w:rFonts w:ascii="Calibri" w:hAnsi="Calibri" w:eastAsia="Calibri"/>
          <w:color w:val="1C232B"/>
          <w:sz w:val="22"/>
        </w:rPr>
        <w:t xml:space="preserve">Используйте доверенного бота для показа numeric ID либо временно получите ID через Telegram Bot API. В </w:t>
      </w:r>
      <w:r>
        <w:rPr>
          <w:rFonts w:ascii="Consolas" w:hAnsi="Consolas" w:eastAsia="Consolas"/>
          <w:color w:val="1F4D78"/>
          <w:sz w:val="19"/>
        </w:rPr>
        <w:t>ADMIN_IDS</w:t>
      </w:r>
      <w:r>
        <w:rPr>
          <w:rFonts w:ascii="Calibri" w:hAnsi="Calibri" w:eastAsia="Calibri"/>
          <w:color w:val="1C232B"/>
          <w:sz w:val="22"/>
        </w:rPr>
        <w:t xml:space="preserve"> вводится только число, без </w:t>
      </w:r>
      <w:r>
        <w:rPr>
          <w:rFonts w:ascii="Consolas" w:hAnsi="Consolas" w:eastAsia="Consolas"/>
          <w:color w:val="1F4D78"/>
          <w:sz w:val="19"/>
        </w:rPr>
        <w:t>@</w:t>
      </w:r>
      <w:r>
        <w:rPr>
          <w:rFonts w:ascii="Calibri" w:hAnsi="Calibri" w:eastAsia="Calibri"/>
          <w:color w:val="1C232B"/>
          <w:sz w:val="22"/>
        </w:rPr>
        <w:t>. Не используйте username как авторизацию.</w:t>
      </w:r>
    </w:p>
    <w:p w14:paraId="73C5D1B9">
      <w:pPr>
        <w:pStyle w:val="3"/>
      </w:pPr>
      <w:r>
        <w:t>Шаг 5.7. Получите API ID и API hash</w:t>
      </w:r>
    </w:p>
    <w:p w14:paraId="2B018153">
      <w:pPr>
        <w:numPr>
          <w:ilvl w:val="0"/>
          <w:numId w:val="10"/>
        </w:numPr>
      </w:pPr>
      <w:r>
        <w:rPr>
          <w:rFonts w:ascii="Calibri" w:hAnsi="Calibri" w:eastAsia="Calibri"/>
          <w:color w:val="1C232B"/>
          <w:sz w:val="22"/>
        </w:rPr>
        <w:t>Откройте https://my.telegram.org.</w:t>
      </w:r>
    </w:p>
    <w:p w14:paraId="5273DA49">
      <w:pPr>
        <w:numPr>
          <w:ilvl w:val="0"/>
          <w:numId w:val="10"/>
        </w:numPr>
      </w:pPr>
      <w:r>
        <w:rPr>
          <w:rFonts w:ascii="Calibri" w:hAnsi="Calibri" w:eastAsia="Calibri"/>
          <w:color w:val="1C232B"/>
          <w:sz w:val="22"/>
        </w:rPr>
        <w:t>Войдите по номеру своего Telegram-аккаунта.</w:t>
      </w:r>
    </w:p>
    <w:p w14:paraId="42B0B1A4">
      <w:pPr>
        <w:numPr>
          <w:ilvl w:val="0"/>
          <w:numId w:val="10"/>
        </w:numPr>
      </w:pPr>
      <w:r>
        <w:rPr>
          <w:rFonts w:ascii="Calibri" w:hAnsi="Calibri" w:eastAsia="Calibri"/>
          <w:color w:val="1C232B"/>
          <w:sz w:val="22"/>
        </w:rPr>
        <w:t xml:space="preserve">Откройте </w:t>
      </w:r>
      <w:r>
        <w:rPr>
          <w:rFonts w:ascii="Consolas" w:hAnsi="Consolas" w:eastAsia="Consolas"/>
          <w:color w:val="1F4D78"/>
          <w:sz w:val="19"/>
        </w:rPr>
        <w:t>API development tools</w:t>
      </w:r>
      <w:r>
        <w:rPr>
          <w:rFonts w:ascii="Calibri" w:hAnsi="Calibri" w:eastAsia="Calibri"/>
          <w:color w:val="1C232B"/>
          <w:sz w:val="22"/>
        </w:rPr>
        <w:t>.</w:t>
      </w:r>
    </w:p>
    <w:p w14:paraId="277BACCA">
      <w:pPr>
        <w:numPr>
          <w:ilvl w:val="0"/>
          <w:numId w:val="10"/>
        </w:numPr>
      </w:pPr>
      <w:r>
        <w:rPr>
          <w:rFonts w:ascii="Calibri" w:hAnsi="Calibri" w:eastAsia="Calibri"/>
          <w:color w:val="1C232B"/>
          <w:sz w:val="22"/>
        </w:rPr>
        <w:t>Создайте приложение с нейтральным названием.</w:t>
      </w:r>
    </w:p>
    <w:p w14:paraId="28A5A539">
      <w:pPr>
        <w:numPr>
          <w:ilvl w:val="0"/>
          <w:numId w:val="10"/>
        </w:numPr>
      </w:pPr>
      <w:r>
        <w:rPr>
          <w:rFonts w:ascii="Calibri" w:hAnsi="Calibri" w:eastAsia="Calibri"/>
          <w:color w:val="1C232B"/>
          <w:sz w:val="22"/>
        </w:rPr>
        <w:t xml:space="preserve">Скопируйте </w:t>
      </w:r>
      <w:r>
        <w:rPr>
          <w:rFonts w:ascii="Consolas" w:hAnsi="Consolas" w:eastAsia="Consolas"/>
          <w:color w:val="1F4D78"/>
          <w:sz w:val="19"/>
        </w:rPr>
        <w:t>api_id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api_hash</w:t>
      </w:r>
      <w:r>
        <w:rPr>
          <w:rFonts w:ascii="Calibri" w:hAnsi="Calibri" w:eastAsia="Calibri"/>
          <w:color w:val="1C232B"/>
          <w:sz w:val="22"/>
        </w:rPr>
        <w:t xml:space="preserve"> в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>.</w:t>
      </w:r>
    </w:p>
    <w:p w14:paraId="1A8E37C1">
      <w:r>
        <w:rPr>
          <w:rFonts w:ascii="Consolas" w:hAnsi="Consolas" w:eastAsia="Consolas"/>
          <w:color w:val="1F4D78"/>
          <w:sz w:val="19"/>
        </w:rPr>
        <w:t>api_hash</w:t>
      </w:r>
      <w:r>
        <w:rPr>
          <w:rFonts w:ascii="Calibri" w:hAnsi="Calibri" w:eastAsia="Calibri"/>
          <w:color w:val="1C232B"/>
          <w:sz w:val="22"/>
        </w:rPr>
        <w:t xml:space="preserve"> является секретом. Не отправляйте его покупателям и не публикуйте.</w:t>
      </w:r>
    </w:p>
    <w:p w14:paraId="0A55C25A">
      <w:pPr>
        <w:pStyle w:val="3"/>
      </w:pPr>
      <w:r>
        <w:t>Шаг 5.8. Создайте Telegram session</w:t>
      </w:r>
    </w:p>
    <w:p w14:paraId="3A8830AC">
      <w:r>
        <w:rPr>
          <w:rFonts w:ascii="Calibri" w:hAnsi="Calibri" w:eastAsia="Calibri"/>
          <w:color w:val="1C232B"/>
          <w:sz w:val="22"/>
        </w:rPr>
        <w:t>В CMD из корня проекта:</w:t>
      </w:r>
    </w:p>
    <w:p w14:paraId="4D9642A5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.venv\Scripts\python.exe scripts\create_telegram_session.py</w:t>
      </w:r>
    </w:p>
    <w:p w14:paraId="14753BD3">
      <w:r>
        <w:rPr>
          <w:rFonts w:ascii="Calibri" w:hAnsi="Calibri" w:eastAsia="Calibri"/>
          <w:color w:val="1C232B"/>
          <w:sz w:val="22"/>
        </w:rPr>
        <w:t xml:space="preserve">Скрипт запросит код Telegram. Если включён облачный пароль Telegram, введите 2FA-пароль. При вводе пароль может не отображаться — это нормально. После сообщения </w:t>
      </w:r>
      <w:r>
        <w:rPr>
          <w:rFonts w:ascii="Consolas" w:hAnsi="Consolas" w:eastAsia="Consolas"/>
          <w:color w:val="1F4D78"/>
          <w:sz w:val="19"/>
        </w:rPr>
        <w:t>Telegram user session authorized successfully</w:t>
      </w:r>
      <w:r>
        <w:rPr>
          <w:rFonts w:ascii="Calibri" w:hAnsi="Calibri" w:eastAsia="Calibri"/>
          <w:color w:val="1C232B"/>
          <w:sz w:val="22"/>
        </w:rPr>
        <w:t xml:space="preserve"> в </w:t>
      </w:r>
      <w:r>
        <w:rPr>
          <w:rFonts w:ascii="Consolas" w:hAnsi="Consolas" w:eastAsia="Consolas"/>
          <w:color w:val="1F4D78"/>
          <w:sz w:val="19"/>
        </w:rPr>
        <w:t>sessions/</w:t>
      </w:r>
      <w:r>
        <w:rPr>
          <w:rFonts w:ascii="Calibri" w:hAnsi="Calibri" w:eastAsia="Calibri"/>
          <w:color w:val="1C232B"/>
          <w:sz w:val="22"/>
        </w:rPr>
        <w:t xml:space="preserve"> появится session-файл.</w:t>
      </w:r>
    </w:p>
    <w:p w14:paraId="350FC7A0">
      <w:r>
        <w:rPr>
          <w:rFonts w:ascii="Calibri" w:hAnsi="Calibri" w:eastAsia="Calibri"/>
          <w:color w:val="1C232B"/>
          <w:sz w:val="22"/>
        </w:rPr>
        <w:t xml:space="preserve">Session позволяет приложению разрешать username получателя. Это секрет уровня аккаунта. Не вкладывайте </w:t>
      </w:r>
      <w:r>
        <w:rPr>
          <w:rFonts w:ascii="Consolas" w:hAnsi="Consolas" w:eastAsia="Consolas"/>
          <w:color w:val="1F4D78"/>
          <w:sz w:val="19"/>
        </w:rPr>
        <w:t>sessions/</w:t>
      </w:r>
      <w:r>
        <w:rPr>
          <w:rFonts w:ascii="Calibri" w:hAnsi="Calibri" w:eastAsia="Calibri"/>
          <w:color w:val="1C232B"/>
          <w:sz w:val="22"/>
        </w:rPr>
        <w:t xml:space="preserve"> в архив и не переносите session предыдущего владельца.</w:t>
      </w:r>
    </w:p>
    <w:p w14:paraId="35FA6889">
      <w:pPr>
        <w:pStyle w:val="3"/>
      </w:pPr>
      <w:r>
        <w:t>Шаг 5.9. Создайте первого OWNER</w:t>
      </w:r>
    </w:p>
    <w:p w14:paraId="257C5415">
      <w:r>
        <w:rPr>
          <w:rFonts w:ascii="Calibri" w:hAnsi="Calibri" w:eastAsia="Calibri"/>
          <w:color w:val="1C232B"/>
          <w:sz w:val="22"/>
        </w:rPr>
        <w:t>CMD:</w:t>
      </w:r>
    </w:p>
    <w:p w14:paraId="2C52A72A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.venv\Scripts\python.exe -m app.admin.cli create-owner --username owner</w:t>
      </w:r>
    </w:p>
    <w:p w14:paraId="620F480D">
      <w:r>
        <w:rPr>
          <w:rFonts w:ascii="Calibri" w:hAnsi="Calibri" w:eastAsia="Calibri"/>
          <w:color w:val="1C232B"/>
          <w:sz w:val="22"/>
        </w:rPr>
        <w:t>Введите новый пароль дважды. Ввод не отображается. Пароли должны полностью совпасть. Затем скрипт покажет длинный TOTP secret и URI. Это не шестизначный код: secret нужно один раз добавить в Google Authenticator, Microsoft Authenticator, Aegis или 1Password. Уже приложение будет генерировать шестизначные коды.</w:t>
      </w:r>
    </w:p>
    <w:p w14:paraId="5710B3C4">
      <w:r>
        <w:rPr>
          <w:rFonts w:ascii="Calibri" w:hAnsi="Calibri" w:eastAsia="Calibri"/>
          <w:color w:val="1C232B"/>
          <w:sz w:val="22"/>
        </w:rPr>
        <w:t>Сохраните TOTP recovery безопасно. Он больше не показывается в admin UI.</w:t>
      </w:r>
    </w:p>
    <w:p w14:paraId="07A0B213">
      <w:r>
        <w:rPr>
          <w:rFonts w:ascii="Calibri" w:hAnsi="Calibri" w:eastAsia="Calibri"/>
          <w:color w:val="1C232B"/>
          <w:sz w:val="22"/>
        </w:rPr>
        <w:t>Только для временной локальной разработки можно создать OWNER без 2FA:</w:t>
      </w:r>
    </w:p>
    <w:p w14:paraId="4D598FA1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.venv\Scripts\python.exe -m app.admin.cli create-owner --username owner --without-2fa</w:t>
      </w:r>
    </w:p>
    <w:p w14:paraId="77653AC8">
      <w:r>
        <w:rPr>
          <w:rFonts w:ascii="Calibri" w:hAnsi="Calibri" w:eastAsia="Calibri"/>
          <w:color w:val="1C232B"/>
          <w:sz w:val="22"/>
        </w:rPr>
        <w:t>Для VPS/live так делать нельзя.</w:t>
      </w:r>
    </w:p>
    <w:p w14:paraId="62CDBDF4">
      <w:pPr>
        <w:pStyle w:val="3"/>
      </w:pPr>
      <w:r>
        <w:t>Шаг 5.10. Запустите bot</w:t>
      </w:r>
    </w:p>
    <w:p w14:paraId="2610AF72">
      <w:r>
        <w:rPr>
          <w:rFonts w:ascii="Calibri" w:hAnsi="Calibri" w:eastAsia="Calibri"/>
          <w:color w:val="1C232B"/>
          <w:sz w:val="22"/>
        </w:rPr>
        <w:t>Оставьте первое окно CMD открытым:</w:t>
      </w:r>
    </w:p>
    <w:p w14:paraId="71D93553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/d "C:\Projects\tg-stars-seller"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app.main</w:t>
      </w:r>
    </w:p>
    <w:p w14:paraId="2D5F890B">
      <w:r>
        <w:rPr>
          <w:rFonts w:ascii="Calibri" w:hAnsi="Calibri" w:eastAsia="Calibri"/>
          <w:color w:val="1C232B"/>
          <w:sz w:val="22"/>
        </w:rPr>
        <w:t xml:space="preserve">Остановка: </w:t>
      </w:r>
      <w:r>
        <w:rPr>
          <w:rFonts w:ascii="Consolas" w:hAnsi="Consolas" w:eastAsia="Consolas"/>
          <w:color w:val="1F4D78"/>
          <w:sz w:val="19"/>
        </w:rPr>
        <w:t>Ctrl + C</w:t>
      </w:r>
      <w:r>
        <w:rPr>
          <w:rFonts w:ascii="Calibri" w:hAnsi="Calibri" w:eastAsia="Calibri"/>
          <w:color w:val="1C232B"/>
          <w:sz w:val="22"/>
        </w:rPr>
        <w:t>.</w:t>
      </w:r>
    </w:p>
    <w:p w14:paraId="521B096E">
      <w:pPr>
        <w:pStyle w:val="3"/>
      </w:pPr>
      <w:r>
        <w:t>Шаг 5.11. Запустите admin panel</w:t>
      </w:r>
    </w:p>
    <w:p w14:paraId="08002FD5">
      <w:r>
        <w:rPr>
          <w:rFonts w:ascii="Calibri" w:hAnsi="Calibri" w:eastAsia="Calibri"/>
          <w:color w:val="1C232B"/>
          <w:sz w:val="22"/>
        </w:rPr>
        <w:t>Откройте второе окно CMD:</w:t>
      </w:r>
    </w:p>
    <w:p w14:paraId="3AB5EE5B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/d "C:\Projects\tg-stars-seller"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set PROCESS_ROLE=admin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app.admin.server</w:t>
      </w:r>
    </w:p>
    <w:p w14:paraId="06CC472E">
      <w:r>
        <w:rPr>
          <w:rFonts w:ascii="Calibri" w:hAnsi="Calibri" w:eastAsia="Calibri"/>
          <w:color w:val="1C232B"/>
          <w:sz w:val="22"/>
        </w:rPr>
        <w:t>Откройте в браузере:</w:t>
      </w:r>
    </w:p>
    <w:p w14:paraId="409846E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http://127.0.0.1:8080/admin</w:t>
      </w:r>
    </w:p>
    <w:p w14:paraId="79BA6446">
      <w:r>
        <w:rPr>
          <w:rFonts w:ascii="Calibri" w:hAnsi="Calibri" w:eastAsia="Calibri"/>
          <w:color w:val="1C232B"/>
          <w:sz w:val="22"/>
        </w:rPr>
        <w:t>Войдите с username OWNER, паролем и шестизначным TOTP-кодом.</w:t>
      </w:r>
    </w:p>
    <w:p w14:paraId="7C8B19D8">
      <w:pPr>
        <w:pStyle w:val="3"/>
      </w:pPr>
      <w:r>
        <w:t>Шаг 5.12. Проведите безопасную тестовую покупку</w:t>
      </w:r>
    </w:p>
    <w:p w14:paraId="504986EA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 xml:space="preserve">Откройте bot и нажмите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color w:val="1C232B"/>
          <w:sz w:val="22"/>
        </w:rPr>
        <w:t>.</w:t>
      </w:r>
    </w:p>
    <w:p w14:paraId="7D009D27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Выберите покупку себе.</w:t>
      </w:r>
    </w:p>
    <w:p w14:paraId="56F33330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Выберите 50 Stars или отправьте число сообщением.</w:t>
      </w:r>
    </w:p>
    <w:p w14:paraId="5B39E58D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Проверьте получателя и цену.</w:t>
      </w:r>
    </w:p>
    <w:p w14:paraId="0363EEC9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Создайте заказ.</w:t>
      </w:r>
    </w:p>
    <w:p w14:paraId="396FD32C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Нажмите тестовое подтверждение оплаты.</w:t>
      </w:r>
    </w:p>
    <w:p w14:paraId="2CE71A2C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 xml:space="preserve">Убедитесь, что заказ дошёл до </w:t>
      </w:r>
      <w:r>
        <w:rPr>
          <w:rFonts w:ascii="Consolas" w:hAnsi="Consolas" w:eastAsia="Consolas"/>
          <w:color w:val="1F4D78"/>
          <w:sz w:val="19"/>
        </w:rPr>
        <w:t>completed</w:t>
      </w:r>
      <w:r>
        <w:rPr>
          <w:rFonts w:ascii="Calibri" w:hAnsi="Calibri" w:eastAsia="Calibri"/>
          <w:color w:val="1C232B"/>
          <w:sz w:val="22"/>
        </w:rPr>
        <w:t>.</w:t>
      </w:r>
    </w:p>
    <w:p w14:paraId="4B9038BD">
      <w:pPr>
        <w:numPr>
          <w:ilvl w:val="0"/>
          <w:numId w:val="11"/>
        </w:numPr>
      </w:pPr>
      <w:r>
        <w:rPr>
          <w:rFonts w:ascii="Calibri" w:hAnsi="Calibri" w:eastAsia="Calibri"/>
          <w:color w:val="1C232B"/>
          <w:sz w:val="22"/>
        </w:rPr>
        <w:t>Откройте заказ в admin panel и проверьте audit timeline.</w:t>
      </w:r>
    </w:p>
    <w:p w14:paraId="12DC1B20">
      <w:r>
        <w:rPr>
          <w:rFonts w:ascii="Calibri" w:hAnsi="Calibri" w:eastAsia="Calibri"/>
          <w:color w:val="1C232B"/>
          <w:sz w:val="22"/>
        </w:rPr>
        <w:t>В этом режиме реальные деньги и Stars не расходуются.</w:t>
      </w:r>
    </w:p>
    <w:p w14:paraId="0EDF29D2">
      <w:pPr>
        <w:pStyle w:val="3"/>
      </w:pPr>
      <w:r>
        <w:t>Шаг 5.13. Автоматические проверки</w:t>
      </w:r>
    </w:p>
    <w:p w14:paraId="11F3001D">
      <w:r>
        <w:rPr>
          <w:rFonts w:ascii="Calibri" w:hAnsi="Calibri" w:eastAsia="Calibri"/>
          <w:color w:val="1C232B"/>
          <w:sz w:val="22"/>
        </w:rPr>
        <w:t>Остановите bot перед тестами, затем выполните:</w:t>
      </w:r>
    </w:p>
    <w:p w14:paraId="7CB86B99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.venv\Scripts\python.exe -m ruff format --check app migrations tests scripts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ruff check app migrations tests scripts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mypy app tests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pytest -q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.venv\Scripts\python.exe -m app.operations dry-run</w:t>
      </w:r>
    </w:p>
    <w:p w14:paraId="4E789EAC">
      <w:r>
        <w:rPr>
          <w:rFonts w:ascii="Calibri" w:hAnsi="Calibri" w:eastAsia="Calibri"/>
          <w:color w:val="1C232B"/>
          <w:sz w:val="22"/>
        </w:rPr>
        <w:t>Dry-run всегда использует временную БД, тестовый provider и не отправляет покупку в сеть.</w:t>
      </w:r>
    </w:p>
    <w:p w14:paraId="1F3BEF64">
      <w:pPr>
        <w:pStyle w:val="2"/>
      </w:pPr>
      <w:r>
        <w:t>6. Локальный PostgreSQL на Windows</w:t>
      </w:r>
    </w:p>
    <w:p w14:paraId="38E03E67">
      <w:r>
        <w:rPr>
          <w:rFonts w:ascii="Calibri" w:hAnsi="Calibri" w:eastAsia="Calibri"/>
          <w:color w:val="1C232B"/>
          <w:sz w:val="22"/>
        </w:rPr>
        <w:t>Для простого UI-теста достаточно SQLite. PostgreSQL нужен для проверки production-подобной конкурентности и обязателен для реальных денег.</w:t>
      </w:r>
    </w:p>
    <w:p w14:paraId="7ABAC104">
      <w:pPr>
        <w:pStyle w:val="3"/>
      </w:pPr>
      <w:r>
        <w:t>Шаг 6.1. Установите PostgreSQL</w:t>
      </w:r>
    </w:p>
    <w:p w14:paraId="558E780B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>Откройте https://www.postgresql.org/download/windows/.</w:t>
      </w:r>
    </w:p>
    <w:p w14:paraId="19D6BF6E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>Скачайте официальный Windows installer, на который ссылается PostgreSQL.</w:t>
      </w:r>
    </w:p>
    <w:p w14:paraId="1F16BDDA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>Выберите поддерживаемую стабильную версию PostgreSQL 17 или 16 x64.</w:t>
      </w:r>
    </w:p>
    <w:p w14:paraId="1F5AF3BD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 xml:space="preserve">Достаточно компонентов </w:t>
      </w:r>
      <w:r>
        <w:rPr>
          <w:rFonts w:ascii="Consolas" w:hAnsi="Consolas" w:eastAsia="Consolas"/>
          <w:color w:val="1F4D78"/>
          <w:sz w:val="19"/>
        </w:rPr>
        <w:t>PostgreSQL Server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Command Line Tools</w:t>
      </w:r>
      <w:r>
        <w:rPr>
          <w:rFonts w:ascii="Calibri" w:hAnsi="Calibri" w:eastAsia="Calibri"/>
          <w:color w:val="1C232B"/>
          <w:sz w:val="22"/>
        </w:rPr>
        <w:t>.</w:t>
      </w:r>
    </w:p>
    <w:p w14:paraId="1687B80A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 xml:space="preserve">Задайте новый пароль superuser </w:t>
      </w:r>
      <w:r>
        <w:rPr>
          <w:rFonts w:ascii="Consolas" w:hAnsi="Consolas" w:eastAsia="Consolas"/>
          <w:color w:val="1F4D78"/>
          <w:sz w:val="19"/>
        </w:rPr>
        <w:t>postgres</w:t>
      </w:r>
      <w:r>
        <w:rPr>
          <w:rFonts w:ascii="Calibri" w:hAnsi="Calibri" w:eastAsia="Calibri"/>
          <w:color w:val="1C232B"/>
          <w:sz w:val="22"/>
        </w:rPr>
        <w:t>.</w:t>
      </w:r>
    </w:p>
    <w:p w14:paraId="0FF6CFE5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 xml:space="preserve">Оставьте локальный порт </w:t>
      </w:r>
      <w:r>
        <w:rPr>
          <w:rFonts w:ascii="Consolas" w:hAnsi="Consolas" w:eastAsia="Consolas"/>
          <w:color w:val="1F4D78"/>
          <w:sz w:val="19"/>
        </w:rPr>
        <w:t>5432</w:t>
      </w:r>
      <w:r>
        <w:rPr>
          <w:rFonts w:ascii="Calibri" w:hAnsi="Calibri" w:eastAsia="Calibri"/>
          <w:color w:val="1C232B"/>
          <w:sz w:val="22"/>
        </w:rPr>
        <w:t>.</w:t>
      </w:r>
    </w:p>
    <w:p w14:paraId="33B29C26">
      <w:pPr>
        <w:numPr>
          <w:ilvl w:val="0"/>
          <w:numId w:val="12"/>
        </w:numPr>
      </w:pPr>
      <w:r>
        <w:rPr>
          <w:rFonts w:ascii="Calibri" w:hAnsi="Calibri" w:eastAsia="Calibri"/>
          <w:color w:val="1C232B"/>
          <w:sz w:val="22"/>
        </w:rPr>
        <w:t>Не открывайте порт 5432 в Windows Firewall.</w:t>
      </w:r>
    </w:p>
    <w:p w14:paraId="617C778E">
      <w:r>
        <w:rPr>
          <w:rFonts w:ascii="Calibri" w:hAnsi="Calibri" w:eastAsia="Calibri"/>
          <w:color w:val="1C232B"/>
          <w:sz w:val="22"/>
        </w:rPr>
        <w:t>Проверка в CMD после установки; путь версии при необходимости измените:</w:t>
      </w:r>
    </w:p>
    <w:p w14:paraId="0962998A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"C:\Program Files\PostgreSQL\17\bin\psql.exe" --version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"C:\Program Files\PostgreSQL\17\bin\pg_isready.exe" -h 127.0.0.1 -p 5432</w:t>
      </w:r>
    </w:p>
    <w:p w14:paraId="03378043">
      <w:pPr>
        <w:pStyle w:val="3"/>
      </w:pPr>
      <w:r>
        <w:t>Шаг 6.2. Создайте БД и роли</w:t>
      </w:r>
    </w:p>
    <w:p w14:paraId="3B8CC3E1">
      <w:r>
        <w:rPr>
          <w:rFonts w:ascii="Calibri" w:hAnsi="Calibri" w:eastAsia="Calibri"/>
          <w:color w:val="1C232B"/>
          <w:sz w:val="22"/>
        </w:rPr>
        <w:t>Откройте SQL Shell (</w:t>
      </w:r>
      <w:r>
        <w:rPr>
          <w:rFonts w:ascii="Consolas" w:hAnsi="Consolas" w:eastAsia="Consolas"/>
          <w:color w:val="1F4D78"/>
          <w:sz w:val="19"/>
        </w:rPr>
        <w:t>psql</w:t>
      </w:r>
      <w:r>
        <w:rPr>
          <w:rFonts w:ascii="Calibri" w:hAnsi="Calibri" w:eastAsia="Calibri"/>
          <w:color w:val="1C232B"/>
          <w:sz w:val="22"/>
        </w:rPr>
        <w:t>) из меню Пуск либо выполните:</w:t>
      </w:r>
    </w:p>
    <w:p w14:paraId="62566E49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"C:\Program Files\PostgreSQL\17\bin\psql.exe" -U postgres -h 127.0.0.1 -p 5432</w:t>
      </w:r>
    </w:p>
    <w:p w14:paraId="19D471AC">
      <w:r>
        <w:rPr>
          <w:rFonts w:ascii="Calibri" w:hAnsi="Calibri" w:eastAsia="Calibri"/>
          <w:color w:val="1C232B"/>
          <w:sz w:val="22"/>
        </w:rPr>
        <w:t xml:space="preserve">Введите пароль </w:t>
      </w:r>
      <w:r>
        <w:rPr>
          <w:rFonts w:ascii="Consolas" w:hAnsi="Consolas" w:eastAsia="Consolas"/>
          <w:color w:val="1F4D78"/>
          <w:sz w:val="19"/>
        </w:rPr>
        <w:t>postgres</w:t>
      </w:r>
      <w:r>
        <w:rPr>
          <w:rFonts w:ascii="Calibri" w:hAnsi="Calibri" w:eastAsia="Calibri"/>
          <w:color w:val="1C232B"/>
          <w:sz w:val="22"/>
        </w:rPr>
        <w:t>. Затем последовательно выполните SQL, заменив оба placeholder-пароля на разные длинные буквенно-цифровые строки:</w:t>
      </w:r>
    </w:p>
    <w:p w14:paraId="17AEA358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 xml:space="preserve">CREATE ROLE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 LOGIN PASSWORD 'CHANGE_MIGRATOR_PASSWORD';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CREATE DATABASE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 xml:space="preserve"> OWNER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\connect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CREATE ROLE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 LOGIN PASSWORD 'CHANGE_RUNTIME_PASSWORD';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GRANT CONNECT ON DATABASE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 xml:space="preserve">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GRANT USAGE ON SCHEMA public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ALTER DEFAULT PRIVILEGES FOR ROLE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 IN SCHEMA public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  GRANT SELECT, INSERT, UPDATE, DELETE ON TABLES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ALTER DEFAULT PRIVILEGES FOR ROLE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 IN SCHEMA public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  GRANT USAGE, SELECT ON SEQUENCES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\quit</w:t>
      </w:r>
    </w:p>
    <w:p w14:paraId="575813B1">
      <w:pPr>
        <w:pStyle w:val="3"/>
      </w:pPr>
      <w:r>
        <w:t>Шаг 6.3. Выполните миграции</w:t>
      </w:r>
    </w:p>
    <w:p w14:paraId="2A67BBF9">
      <w:r>
        <w:rPr>
          <w:rFonts w:ascii="Calibri" w:hAnsi="Calibri" w:eastAsia="Calibri"/>
          <w:color w:val="1C232B"/>
          <w:sz w:val="22"/>
        </w:rPr>
        <w:t>PowerShell удобнее для временной переменной:</w:t>
      </w:r>
    </w:p>
    <w:p w14:paraId="3552F80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Set-Location "C:\Projects\tg-stars-seller"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$env:DATABASE_URL="postgresql+asyncpg://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_migrator:CHANGE_MIGRATOR_PASSWORD@127.0.0.1:5432/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.\.venv\Scripts\alembic.exe upgrade head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Remove-Item Env:DATABASE_URL</w:t>
      </w:r>
    </w:p>
    <w:p w14:paraId="2AA2EC35">
      <w:r>
        <w:rPr>
          <w:rFonts w:ascii="Calibri" w:hAnsi="Calibri" w:eastAsia="Calibri"/>
          <w:color w:val="1C232B"/>
          <w:sz w:val="22"/>
        </w:rPr>
        <w:t xml:space="preserve">После миграций снова войдите в </w:t>
      </w:r>
      <w:r>
        <w:rPr>
          <w:rFonts w:ascii="Consolas" w:hAnsi="Consolas" w:eastAsia="Consolas"/>
          <w:color w:val="1F4D78"/>
          <w:sz w:val="19"/>
        </w:rPr>
        <w:t>psql</w:t>
      </w:r>
      <w:r>
        <w:rPr>
          <w:rFonts w:ascii="Calibri" w:hAnsi="Calibri" w:eastAsia="Calibri"/>
          <w:color w:val="1C232B"/>
          <w:sz w:val="22"/>
        </w:rPr>
        <w:t xml:space="preserve"> и выдайте runtime-роли права на уже созданные объекты:</w:t>
      </w:r>
    </w:p>
    <w:p w14:paraId="2ABD8E17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 xml:space="preserve">\connect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GRANT SELECT, INSERT, UPDATE, DELETE ON ALL TABLES IN SCHEMA public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 xml:space="preserve">GRANT USAGE, SELECT ON ALL SEQUENCES IN SCHEMA public TO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_runtime;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\quit</w:t>
      </w:r>
    </w:p>
    <w:p w14:paraId="0D3F4E2D">
      <w:pPr>
        <w:pStyle w:val="3"/>
      </w:pPr>
      <w:r>
        <w:t>Шаг 6.4. Переключите приложение на PostgreSQL</w:t>
      </w:r>
    </w:p>
    <w:p w14:paraId="7571D893">
      <w:r>
        <w:rPr>
          <w:rFonts w:ascii="Calibri" w:hAnsi="Calibri" w:eastAsia="Calibri"/>
          <w:color w:val="1C232B"/>
          <w:sz w:val="22"/>
        </w:rPr>
        <w:t xml:space="preserve">В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 xml:space="preserve"> замените </w:t>
      </w:r>
      <w:r>
        <w:rPr>
          <w:rFonts w:ascii="Consolas" w:hAnsi="Consolas" w:eastAsia="Consolas"/>
          <w:color w:val="1F4D78"/>
          <w:sz w:val="19"/>
        </w:rPr>
        <w:t>DATABASE_URL</w:t>
      </w:r>
      <w:r>
        <w:rPr>
          <w:rFonts w:ascii="Calibri" w:hAnsi="Calibri" w:eastAsia="Calibri"/>
          <w:color w:val="1C232B"/>
          <w:sz w:val="22"/>
        </w:rPr>
        <w:t>:</w:t>
      </w:r>
    </w:p>
    <w:p w14:paraId="3C94EE60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  <w:rPr>
          <w:rFonts w:hint="default"/>
          <w:lang w:val="en-US"/>
        </w:rPr>
      </w:pPr>
      <w:r>
        <w:rPr>
          <w:rFonts w:ascii="Consolas" w:hAnsi="Consolas" w:eastAsia="Consolas"/>
          <w:color w:val="232A32"/>
          <w:sz w:val="17"/>
        </w:rPr>
        <w:t>DATABASE_URL=postgresql+asyncpg://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_runtime:CHANGE_RUNTIME_PASSWORD@127.0.0.1:5432/</w:t>
      </w:r>
      <w:r>
        <w:rPr>
          <w:rFonts w:eastAsia="Consolas"/>
          <w:color w:val="232A32"/>
          <w:sz w:val="17"/>
          <w:lang w:val="en-US"/>
        </w:rPr>
        <w:t>comaxstars</w:t>
      </w:r>
    </w:p>
    <w:p w14:paraId="1FA5F7E5">
      <w:r>
        <w:rPr>
          <w:rFonts w:ascii="Calibri" w:hAnsi="Calibri" w:eastAsia="Calibri"/>
          <w:color w:val="1C232B"/>
          <w:sz w:val="22"/>
        </w:rPr>
        <w:t xml:space="preserve">Если пароль содержит </w:t>
      </w:r>
      <w:r>
        <w:rPr>
          <w:rFonts w:ascii="Consolas" w:hAnsi="Consolas" w:eastAsia="Consolas"/>
          <w:color w:val="1F4D78"/>
          <w:sz w:val="19"/>
        </w:rPr>
        <w:t>@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: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#</w:t>
      </w:r>
      <w:r>
        <w:rPr>
          <w:rFonts w:ascii="Calibri" w:hAnsi="Calibri" w:eastAsia="Calibri"/>
          <w:color w:val="1C232B"/>
          <w:sz w:val="22"/>
        </w:rPr>
        <w:t xml:space="preserve"> или другие специальные символы URL, его нужно percent-encode. Для первого локального запуска проще использовать длинный случайный пароль из букв и цифр.</w:t>
      </w:r>
    </w:p>
    <w:p w14:paraId="1830FCC0">
      <w:r>
        <w:rPr>
          <w:rFonts w:ascii="Calibri" w:hAnsi="Calibri" w:eastAsia="Calibri"/>
          <w:color w:val="1C232B"/>
          <w:sz w:val="22"/>
        </w:rPr>
        <w:t>Создайте OWNER заново уже в PostgreSQL и запустите bot/admin по шагам 5.9–5.11.</w:t>
      </w:r>
    </w:p>
    <w:p w14:paraId="2E3C8160">
      <w:pPr>
        <w:pStyle w:val="2"/>
      </w:pPr>
      <w:r>
        <w:t>7. Как полностью сбросить только локальную тестовую БД</w:t>
      </w:r>
    </w:p>
    <w:p w14:paraId="3728114E">
      <w:r>
        <w:rPr>
          <w:rFonts w:ascii="Calibri" w:hAnsi="Calibri" w:eastAsia="Calibri"/>
          <w:color w:val="1C232B"/>
          <w:sz w:val="22"/>
        </w:rPr>
        <w:t>Остановите bot и admin. SQLite содержит локальные заказы и OWNER. Для резервного сброса в PowerShell:</w:t>
      </w:r>
    </w:p>
    <w:p w14:paraId="26971B8A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Set-Location "C:\Projects\tg-stars-seller"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New-Item -ItemType Directory -Force .\local-backup | Out-Null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Move-Item -LiteralPath .\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.db -Destination .\local-backup\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-before-reset.db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.\.venv\Scripts\python.exe -m app.admin.cli create-owner --username owner</w:t>
      </w:r>
    </w:p>
    <w:p w14:paraId="34BC03F1">
      <w:r>
        <w:rPr>
          <w:rFonts w:ascii="Calibri" w:hAnsi="Calibri" w:eastAsia="Calibri"/>
          <w:color w:val="1C232B"/>
          <w:sz w:val="22"/>
        </w:rPr>
        <w:t>Не выполняйте это для production PostgreSQL. Production восстанавливается только из проверенного backup по отдельному плану.</w:t>
      </w:r>
    </w:p>
    <w:p w14:paraId="7ED14ADC">
      <w:pPr>
        <w:pStyle w:val="2"/>
      </w:pPr>
      <w:r>
        <w:t>8. Подготовка к продаже/передаче проекта</w:t>
      </w:r>
    </w:p>
    <w:p w14:paraId="06F6027C">
      <w:r>
        <w:rPr>
          <w:rFonts w:ascii="Calibri" w:hAnsi="Calibri" w:eastAsia="Calibri"/>
          <w:color w:val="1C232B"/>
          <w:sz w:val="22"/>
        </w:rPr>
        <w:t>Перед передачей выполните secret scan и удалите runtime-артефакты:</w:t>
      </w:r>
    </w:p>
    <w:p w14:paraId="37C365D8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>;</w:t>
      </w:r>
    </w:p>
    <w:p w14:paraId="5FAD7B48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secrets/</w:t>
      </w:r>
      <w:r>
        <w:rPr>
          <w:rFonts w:ascii="Calibri" w:hAnsi="Calibri" w:eastAsia="Calibri"/>
          <w:color w:val="1C232B"/>
          <w:sz w:val="22"/>
        </w:rPr>
        <w:t>;</w:t>
      </w:r>
    </w:p>
    <w:p w14:paraId="55A36BFC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sessions/</w:t>
      </w:r>
      <w:r>
        <w:rPr>
          <w:rFonts w:ascii="Calibri" w:hAnsi="Calibri" w:eastAsia="Calibri"/>
          <w:color w:val="1C232B"/>
          <w:sz w:val="22"/>
        </w:rPr>
        <w:t>;</w:t>
      </w:r>
    </w:p>
    <w:p w14:paraId="63E5871D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.venv/</w:t>
      </w:r>
      <w:r>
        <w:rPr>
          <w:rFonts w:ascii="Calibri" w:hAnsi="Calibri" w:eastAsia="Calibri"/>
          <w:color w:val="1C232B"/>
          <w:sz w:val="22"/>
        </w:rPr>
        <w:t>;</w:t>
      </w:r>
    </w:p>
    <w:p w14:paraId="1474A2BB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logs/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backups/</w:t>
      </w:r>
      <w:r>
        <w:rPr>
          <w:rFonts w:ascii="Calibri" w:hAnsi="Calibri" w:eastAsia="Calibri"/>
          <w:color w:val="1C232B"/>
          <w:sz w:val="22"/>
        </w:rPr>
        <w:t>;</w:t>
      </w:r>
    </w:p>
    <w:p w14:paraId="140DAB6C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  <w:lang w:val="en-US"/>
        </w:rPr>
        <w:t>comaxstars</w:t>
      </w:r>
      <w:r>
        <w:rPr>
          <w:rFonts w:ascii="Consolas" w:hAnsi="Consolas" w:eastAsia="Consolas"/>
          <w:color w:val="1F4D78"/>
          <w:sz w:val="19"/>
        </w:rPr>
        <w:t>.db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*.session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*.dump</w:t>
      </w:r>
      <w:r>
        <w:rPr>
          <w:rFonts w:ascii="Calibri" w:hAnsi="Calibri" w:eastAsia="Calibri"/>
          <w:color w:val="1C232B"/>
          <w:sz w:val="22"/>
        </w:rPr>
        <w:t>;</w:t>
      </w:r>
    </w:p>
    <w:p w14:paraId="09CFB516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__pycache__/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.pytest_cache/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.mypy_cache/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.ruff_cache/</w:t>
      </w:r>
      <w:r>
        <w:rPr>
          <w:rFonts w:ascii="Calibri" w:hAnsi="Calibri" w:eastAsia="Calibri"/>
          <w:color w:val="1C232B"/>
          <w:sz w:val="22"/>
        </w:rPr>
        <w:t>.</w:t>
      </w:r>
    </w:p>
    <w:p w14:paraId="503E0977">
      <w:r>
        <w:rPr>
          <w:rFonts w:ascii="Calibri" w:hAnsi="Calibri" w:eastAsia="Calibri"/>
          <w:color w:val="1C232B"/>
          <w:sz w:val="22"/>
        </w:rPr>
        <w:t xml:space="preserve">Не удаляйте </w:t>
      </w:r>
      <w:r>
        <w:rPr>
          <w:rFonts w:ascii="Consolas" w:hAnsi="Consolas" w:eastAsia="Consolas"/>
          <w:color w:val="1F4D78"/>
          <w:sz w:val="19"/>
        </w:rPr>
        <w:t>.env.example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.env.production.example</w:t>
      </w:r>
      <w:r>
        <w:rPr>
          <w:rFonts w:ascii="Calibri" w:hAnsi="Calibri" w:eastAsia="Calibri"/>
          <w:color w:val="1C232B"/>
          <w:sz w:val="22"/>
        </w:rPr>
        <w:t>: это безопасные шаблоны.</w:t>
      </w:r>
    </w:p>
    <w:p w14:paraId="306BFDD3">
      <w:r>
        <w:rPr>
          <w:rFonts w:ascii="Calibri" w:hAnsi="Calibri" w:eastAsia="Calibri"/>
          <w:color w:val="1C232B"/>
          <w:sz w:val="22"/>
        </w:rPr>
        <w:t>Если credential когда-либо был отправлен третьему лицу или попал в Git history, его нужно отозвать. Простого удаления файла недостаточно.</w:t>
      </w:r>
    </w:p>
    <w:p w14:paraId="6EB43366">
      <w:pPr>
        <w:pStyle w:val="2"/>
      </w:pPr>
      <w:r>
        <w:t>9. Production: рекомендуемая схема VPS</w:t>
      </w:r>
    </w:p>
    <w:p w14:paraId="21D50E7E">
      <w:r>
        <w:rPr>
          <w:rFonts w:ascii="Calibri" w:hAnsi="Calibri" w:eastAsia="Calibri"/>
          <w:color w:val="1C232B"/>
          <w:sz w:val="22"/>
        </w:rPr>
        <w:t>Рекомендуется один VPS с Ubuntu 24.04 LTS, минимум 2 vCPU, 2 GB RAM, 20 GB SSD и публичным IPv4. Docker Compose является единственным поддерживаемым production-способом запуска.</w:t>
      </w:r>
    </w:p>
    <w:p w14:paraId="4705458C">
      <w:r>
        <w:rPr>
          <w:rFonts w:ascii="Calibri" w:hAnsi="Calibri" w:eastAsia="Calibri"/>
          <w:color w:val="1C232B"/>
          <w:sz w:val="22"/>
        </w:rPr>
        <w:t>Публично открываются только:</w:t>
      </w:r>
    </w:p>
    <w:p w14:paraId="25047469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22/tcp</w:t>
      </w:r>
      <w:r>
        <w:rPr>
          <w:rFonts w:ascii="Calibri" w:hAnsi="Calibri" w:eastAsia="Calibri"/>
          <w:color w:val="1C232B"/>
          <w:sz w:val="22"/>
        </w:rPr>
        <w:t xml:space="preserve"> — SSH;</w:t>
      </w:r>
    </w:p>
    <w:p w14:paraId="5707445D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80/tcp</w:t>
      </w:r>
      <w:r>
        <w:rPr>
          <w:rFonts w:ascii="Calibri" w:hAnsi="Calibri" w:eastAsia="Calibri"/>
          <w:color w:val="1C232B"/>
          <w:sz w:val="22"/>
        </w:rPr>
        <w:t xml:space="preserve"> — получение сертификата/redirect;</w:t>
      </w:r>
    </w:p>
    <w:p w14:paraId="76D61EF3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443/tcp</w:t>
      </w:r>
      <w:r>
        <w:rPr>
          <w:rFonts w:ascii="Calibri" w:hAnsi="Calibri" w:eastAsia="Calibri"/>
          <w:color w:val="1C232B"/>
          <w:sz w:val="22"/>
        </w:rPr>
        <w:t xml:space="preserve"> — webhook и return page ЮKassa.</w:t>
      </w:r>
    </w:p>
    <w:p w14:paraId="46751295">
      <w:r>
        <w:rPr>
          <w:rFonts w:ascii="Calibri" w:hAnsi="Calibri" w:eastAsia="Calibri"/>
          <w:color w:val="1C232B"/>
          <w:sz w:val="22"/>
        </w:rPr>
        <w:t>Не открываются PostgreSQL 5432, admin 8080, gateway 8090, worker и internal metrics.</w:t>
      </w:r>
    </w:p>
    <w:p w14:paraId="6D48B067">
      <w:pPr>
        <w:pStyle w:val="2"/>
      </w:pPr>
      <w:r>
        <w:t>10. Первичная настройка VPS</w:t>
      </w:r>
    </w:p>
    <w:p w14:paraId="056415A6">
      <w:pPr>
        <w:pStyle w:val="3"/>
      </w:pPr>
      <w:r>
        <w:t>Шаг 10.1. Подключитесь как root</w:t>
      </w:r>
    </w:p>
    <w:p w14:paraId="3FE9C2A1">
      <w:r>
        <w:rPr>
          <w:rFonts w:ascii="Calibri" w:hAnsi="Calibri" w:eastAsia="Calibri"/>
          <w:color w:val="1C232B"/>
          <w:sz w:val="22"/>
        </w:rPr>
        <w:t>Локальный CMD:</w:t>
      </w:r>
    </w:p>
    <w:p w14:paraId="27F8E49E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ssh root@VPS_IP</w:t>
      </w:r>
    </w:p>
    <w:p w14:paraId="0714B601">
      <w:pPr>
        <w:pStyle w:val="3"/>
      </w:pPr>
      <w:r>
        <w:t>Шаг 10.2. Обновите систему и создайте deploy-user</w:t>
      </w:r>
    </w:p>
    <w:p w14:paraId="696F1698">
      <w:r>
        <w:rPr>
          <w:rFonts w:ascii="Calibri" w:hAnsi="Calibri" w:eastAsia="Calibri"/>
          <w:color w:val="1C232B"/>
          <w:sz w:val="22"/>
        </w:rPr>
        <w:t>В терминале VPS:</w:t>
      </w:r>
    </w:p>
    <w:p w14:paraId="17353500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apt update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apt upgrade -y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apt install -y ca-certificates curl openssl ufw unzip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adduser deploy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usermod -aG sudo deploy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install -d -m 700 -o deploy -g deploy /home/deploy/.ssh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cp /root/.ssh/authorized_keys /home/deploy/.ssh/authorized_keys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chown deploy:deploy /home/deploy/.ssh/authorized_keys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chmod 600 /home/deploy/.ssh/authorized_keys</w:t>
      </w:r>
    </w:p>
    <w:p w14:paraId="1D4B4497">
      <w:r>
        <w:rPr>
          <w:rFonts w:ascii="Calibri" w:hAnsi="Calibri" w:eastAsia="Calibri"/>
          <w:color w:val="1C232B"/>
          <w:sz w:val="22"/>
        </w:rPr>
        <w:t>В новом локальном CMD проверьте:</w:t>
      </w:r>
    </w:p>
    <w:p w14:paraId="02BBCFB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ssh deploy@VPS_IP</w:t>
      </w:r>
    </w:p>
    <w:p w14:paraId="60F87EFD">
      <w:r>
        <w:rPr>
          <w:rFonts w:ascii="Calibri" w:hAnsi="Calibri" w:eastAsia="Calibri"/>
          <w:color w:val="1C232B"/>
          <w:sz w:val="22"/>
        </w:rPr>
        <w:t xml:space="preserve">Только после успешного входа по ключу отключайте root/password login в </w:t>
      </w:r>
      <w:r>
        <w:rPr>
          <w:rFonts w:ascii="Consolas" w:hAnsi="Consolas" w:eastAsia="Consolas"/>
          <w:color w:val="1F4D78"/>
          <w:sz w:val="19"/>
        </w:rPr>
        <w:t>/etc/ssh/sshd_config</w:t>
      </w:r>
      <w:r>
        <w:rPr>
          <w:rFonts w:ascii="Calibri" w:hAnsi="Calibri" w:eastAsia="Calibri"/>
          <w:color w:val="1C232B"/>
          <w:sz w:val="22"/>
        </w:rPr>
        <w:t>:</w:t>
      </w:r>
    </w:p>
    <w:p w14:paraId="37DA6BD9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PermitRootLogin no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PasswordAuthentication no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PubkeyAuthentication yes</w:t>
      </w:r>
    </w:p>
    <w:p w14:paraId="70B2F42C">
      <w:r>
        <w:rPr>
          <w:rFonts w:ascii="Calibri" w:hAnsi="Calibri" w:eastAsia="Calibri"/>
          <w:color w:val="1C232B"/>
          <w:sz w:val="22"/>
        </w:rPr>
        <w:t>Проверка и reload:</w:t>
      </w:r>
    </w:p>
    <w:p w14:paraId="2F8ED2B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sudo sshd -t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systemctl reload ssh</w:t>
      </w:r>
    </w:p>
    <w:p w14:paraId="32BE45A1">
      <w:r>
        <w:rPr>
          <w:rFonts w:ascii="Calibri" w:hAnsi="Calibri" w:eastAsia="Calibri"/>
          <w:color w:val="1C232B"/>
          <w:sz w:val="22"/>
        </w:rPr>
        <w:t>Не закрывайте первую root-сессию до проверки второго входа.</w:t>
      </w:r>
    </w:p>
    <w:p w14:paraId="0E4E3681">
      <w:pPr>
        <w:pStyle w:val="3"/>
      </w:pPr>
      <w:r>
        <w:t>Шаг 10.3. Настройте firewall</w:t>
      </w:r>
    </w:p>
    <w:p w14:paraId="72B631F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sudo ufw default deny incoming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default allow outgoing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allow OpenSSH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allow 80/tcp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allow 443/tcp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enable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ufw status verbose</w:t>
      </w:r>
    </w:p>
    <w:p w14:paraId="5B5DE4E9">
      <w:r>
        <w:rPr>
          <w:rFonts w:ascii="Calibri" w:hAnsi="Calibri" w:eastAsia="Calibri"/>
          <w:color w:val="1C232B"/>
          <w:sz w:val="22"/>
        </w:rPr>
        <w:t>Учтите особенности совместной работы Docker и firewall из официальной документации: https://docs.docker.com/engine/install/ubuntu/.</w:t>
      </w:r>
    </w:p>
    <w:p w14:paraId="4F2AA395">
      <w:pPr>
        <w:pStyle w:val="3"/>
      </w:pPr>
      <w:r>
        <w:t>Шаг 10.4. Установите Docker из официального репозитория</w:t>
      </w:r>
    </w:p>
    <w:p w14:paraId="5F0538C6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sudo apt update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apt install -y ca-certificates curl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install -m 0755 -d /etc/apt/keyrings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curl -fsSL https://download.docker.com/linux/ubuntu/gpg -o /etc/apt/keyrings/docker.asc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chmod a+r /etc/apt/keyrings/docker.asc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tee /etc/apt/sources.list.d/docker.sources &gt; /dev/null &lt;&lt;EOF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Types: deb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URIs: https://download.docker.com/linux/ubuntu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Suites: $(. /etc/os-release &amp;&amp; echo "${UBUNTU_CODENAME:-$VERSION_CODENAME}")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Components: stable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Architectures: $(dpkg --print-architecture)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Signed-By: /etc/apt/keyrings/docker.asc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EOF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apt update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apt install -y docker-ce docker-ce-cli containerd.io docker-buildx-plugin docker-compose-plugin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systemctl enable --now docker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sudo usermod -aG docker deploy</w:t>
      </w:r>
    </w:p>
    <w:p w14:paraId="65D718BF">
      <w:r>
        <w:rPr>
          <w:rFonts w:ascii="Calibri" w:hAnsi="Calibri" w:eastAsia="Calibri"/>
          <w:color w:val="1C232B"/>
          <w:sz w:val="22"/>
        </w:rPr>
        <w:t>Выйдите из SSH и войдите снова, затем проверьте:</w:t>
      </w:r>
    </w:p>
    <w:p w14:paraId="70317EF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version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version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run --rm hello-world</w:t>
      </w:r>
    </w:p>
    <w:p w14:paraId="15728D5C">
      <w:r>
        <w:rPr>
          <w:rFonts w:ascii="Calibri" w:hAnsi="Calibri" w:eastAsia="Calibri"/>
          <w:color w:val="1C232B"/>
          <w:sz w:val="22"/>
        </w:rPr>
        <w:t xml:space="preserve">Членство в группе </w:t>
      </w:r>
      <w:r>
        <w:rPr>
          <w:rFonts w:ascii="Consolas" w:hAnsi="Consolas" w:eastAsia="Consolas"/>
          <w:color w:val="1F4D78"/>
          <w:sz w:val="19"/>
        </w:rPr>
        <w:t>docker</w:t>
      </w:r>
      <w:r>
        <w:rPr>
          <w:rFonts w:ascii="Calibri" w:hAnsi="Calibri" w:eastAsia="Calibri"/>
          <w:color w:val="1C232B"/>
          <w:sz w:val="22"/>
        </w:rPr>
        <w:t xml:space="preserve"> фактически даёт root-подобные полномочия. Не добавляйте туда посторонних пользователей.</w:t>
      </w:r>
    </w:p>
    <w:p w14:paraId="61171288">
      <w:pPr>
        <w:pStyle w:val="2"/>
      </w:pPr>
      <w:r>
        <w:t>11. Передача проекта на VPS</w:t>
      </w:r>
    </w:p>
    <w:p w14:paraId="1075D887">
      <w:r>
        <w:rPr>
          <w:rFonts w:ascii="Calibri" w:hAnsi="Calibri" w:eastAsia="Calibri"/>
          <w:color w:val="1C232B"/>
          <w:sz w:val="22"/>
        </w:rPr>
        <w:t>На локальном компьютере создайте архив без секретов и runtime-файлов. Можно использовать ZIP Проводника, предварительно убедившись, что перечисленных в разделе 8 каталогов нет.</w:t>
      </w:r>
    </w:p>
    <w:p w14:paraId="4F7BA012">
      <w:r>
        <w:rPr>
          <w:rFonts w:ascii="Calibri" w:hAnsi="Calibri" w:eastAsia="Calibri"/>
          <w:color w:val="1C232B"/>
          <w:sz w:val="22"/>
        </w:rPr>
        <w:t>Передайте архив из локального CMD:</w:t>
      </w:r>
    </w:p>
    <w:p w14:paraId="04901F58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scp "C:\Projects\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-release.zip" deploy@VPS_IP:/home/deploy/</w:t>
      </w:r>
    </w:p>
    <w:p w14:paraId="741A5B57">
      <w:r>
        <w:rPr>
          <w:rFonts w:ascii="Calibri" w:hAnsi="Calibri" w:eastAsia="Calibri"/>
          <w:color w:val="1C232B"/>
          <w:sz w:val="22"/>
        </w:rPr>
        <w:t>На VPS:</w:t>
      </w:r>
    </w:p>
    <w:p w14:paraId="2B1427A8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mkdir -p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unzip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-release.zip -d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ls -la</w:t>
      </w:r>
    </w:p>
    <w:p w14:paraId="395BE121">
      <w:r>
        <w:rPr>
          <w:rFonts w:ascii="Calibri" w:hAnsi="Calibri" w:eastAsia="Calibri"/>
          <w:color w:val="1C232B"/>
          <w:sz w:val="22"/>
        </w:rPr>
        <w:t xml:space="preserve">Если после распаковки появился дополнительный вложенный каталог, перейдите в него. Команда </w:t>
      </w:r>
      <w:r>
        <w:rPr>
          <w:rFonts w:ascii="Consolas" w:hAnsi="Consolas" w:eastAsia="Consolas"/>
          <w:color w:val="1F4D78"/>
          <w:sz w:val="19"/>
        </w:rPr>
        <w:t>ls</w:t>
      </w:r>
      <w:r>
        <w:rPr>
          <w:rFonts w:ascii="Calibri" w:hAnsi="Calibri" w:eastAsia="Calibri"/>
          <w:color w:val="1C232B"/>
          <w:sz w:val="22"/>
        </w:rPr>
        <w:t xml:space="preserve"> должна показывать </w:t>
      </w:r>
      <w:r>
        <w:rPr>
          <w:rFonts w:ascii="Consolas" w:hAnsi="Consolas" w:eastAsia="Consolas"/>
          <w:color w:val="1F4D78"/>
          <w:sz w:val="19"/>
        </w:rPr>
        <w:t>app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Dockerfile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docker-compose.yml</w:t>
      </w:r>
      <w:r>
        <w:rPr>
          <w:rFonts w:ascii="Calibri" w:hAnsi="Calibri" w:eastAsia="Calibri"/>
          <w:color w:val="1C232B"/>
          <w:sz w:val="22"/>
        </w:rPr>
        <w:t>.</w:t>
      </w:r>
    </w:p>
    <w:p w14:paraId="1ED5F6E0">
      <w:pPr>
        <w:pStyle w:val="2"/>
      </w:pPr>
      <w:r>
        <w:t>12. Production secrets на VPS</w:t>
      </w:r>
    </w:p>
    <w:p w14:paraId="44FAB112">
      <w:r>
        <w:rPr>
          <w:rFonts w:ascii="Calibri" w:hAnsi="Calibri" w:eastAsia="Calibri"/>
          <w:color w:val="1C232B"/>
          <w:sz w:val="22"/>
        </w:rPr>
        <w:t>Создайте каталог:</w:t>
      </w:r>
    </w:p>
    <w:p w14:paraId="299E25C5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mkdir -p secrets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chmod 700 secrets</w:t>
      </w:r>
    </w:p>
    <w:p w14:paraId="1A0D2BEA">
      <w:r>
        <w:rPr>
          <w:rFonts w:ascii="Calibri" w:hAnsi="Calibri" w:eastAsia="Calibri"/>
          <w:color w:val="1C232B"/>
          <w:sz w:val="22"/>
        </w:rPr>
        <w:t>Сгенерируйте разные пароли PostgreSQL и соответствующие URL. Эти команды используют hex без URL-спецсимволов:</w:t>
      </w:r>
    </w:p>
    <w:p w14:paraId="60BF7DD8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POSTGRES_PASSWORD="$(openssl rand -hex 32)"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RUNTIME_PASSWORD="$(openssl rand -hex 32)"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"$POSTGRES_PASSWORD" &gt; secrets/postgres_password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"$RUNTIME_PASSWORD" &gt; secrets/runtime_database_password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'postgresql+asyncpg://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_migrator:%s@postgres:5432/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' "$POSTGRES_PASSWORD" &gt; secrets/migration_database_url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'postgresql+asyncpg://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_runtime:%s@postgres:5432/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' "$RUNTIME_PASSWORD" &gt; secrets/runtime_database_url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POSTGRES_PASSWORD RUNTIME_PASSWORD</w:t>
      </w:r>
    </w:p>
    <w:p w14:paraId="653E836D">
      <w:r>
        <w:rPr>
          <w:rFonts w:ascii="Calibri" w:hAnsi="Calibri" w:eastAsia="Calibri"/>
          <w:color w:val="1C232B"/>
          <w:sz w:val="22"/>
        </w:rPr>
        <w:t>Безопасно введите bot token и Telegram API hash без записи в shell history:</w:t>
      </w:r>
    </w:p>
    <w:p w14:paraId="32B94E2E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read -rsp 'Bot token: ' BOT_TOKEN &amp;&amp; echo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"$BOT_TOKEN" &gt; secrets/bot_token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BOT_TOKEN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read -rsp 'Telegram API hash: ' TELEGRAM_API_HASH &amp;&amp; echo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"$TELEGRAM_API_HASH" &gt; secrets/telegram_api_hash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TELEGRAM_API_HASH</w:t>
      </w:r>
    </w:p>
    <w:p w14:paraId="053590AC">
      <w:r>
        <w:rPr>
          <w:rFonts w:ascii="Calibri" w:hAnsi="Calibri" w:eastAsia="Calibri"/>
          <w:color w:val="1C232B"/>
          <w:sz w:val="22"/>
        </w:rPr>
        <w:t>Для test-магазина ЮKassa:</w:t>
      </w:r>
    </w:p>
    <w:p w14:paraId="3013158B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read -rp 'YooKassa shopId: ' YOOKASSA_SHOP_ID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"$YOOKASSA_SHOP_ID" &gt; secrets/yookassa_shop_id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YOOKASSA_SHOP_ID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read -rsp 'YooKassa secret key: ' YOOKASSA_SECRET_KEY &amp;&amp; echo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"$YOOKASSA_SECRET_KEY" &gt; secrets/yookassa_secret_key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YOOKASSA_SECRET_KEY</w:t>
      </w:r>
    </w:p>
    <w:p w14:paraId="72E828EF">
      <w:r>
        <w:rPr>
          <w:rFonts w:ascii="Calibri" w:hAnsi="Calibri" w:eastAsia="Calibri"/>
          <w:color w:val="1C232B"/>
          <w:sz w:val="22"/>
        </w:rPr>
        <w:t>Seed создавайте только для отдельного hot wallet. Не используйте основной кошелёк:</w:t>
      </w:r>
    </w:p>
    <w:p w14:paraId="3AF51E9B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read -rsp 'Fragment hot-wallet 24-word seed: ' FRAGMENT_SEED &amp;&amp; echo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printf '%s' "$FRAGMENT_SEED" &gt; secrets/fragment_wallet_seed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unset FRAGMENT_SEED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chmod 600 secrets/*</w:t>
      </w:r>
    </w:p>
    <w:p w14:paraId="13254903">
      <w:r>
        <w:rPr>
          <w:rFonts w:ascii="Calibri" w:hAnsi="Calibri" w:eastAsia="Calibri"/>
          <w:color w:val="1C232B"/>
          <w:sz w:val="22"/>
        </w:rPr>
        <w:t xml:space="preserve">Не вводите seed прямо в команду </w:t>
      </w:r>
      <w:r>
        <w:rPr>
          <w:rFonts w:ascii="Consolas" w:hAnsi="Consolas" w:eastAsia="Consolas"/>
          <w:color w:val="1F4D78"/>
          <w:sz w:val="19"/>
        </w:rPr>
        <w:t>echo "word1 ..."</w:t>
      </w:r>
      <w:r>
        <w:rPr>
          <w:rFonts w:ascii="Calibri" w:hAnsi="Calibri" w:eastAsia="Calibri"/>
          <w:color w:val="1C232B"/>
          <w:sz w:val="22"/>
        </w:rPr>
        <w:t>, потому что она попадёт в shell history.</w:t>
      </w:r>
    </w:p>
    <w:p w14:paraId="6D533688">
      <w:pPr>
        <w:pStyle w:val="2"/>
      </w:pPr>
      <w:r>
        <w:t>13. Production `.env.production`</w:t>
      </w:r>
    </w:p>
    <w:p w14:paraId="3886674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cp .env.production.example .env.production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chmod 600 .env.production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nano .env.production</w:t>
      </w:r>
    </w:p>
    <w:p w14:paraId="7A8061AB">
      <w:r>
        <w:rPr>
          <w:rFonts w:ascii="Calibri" w:hAnsi="Calibri" w:eastAsia="Calibri"/>
          <w:color w:val="1C232B"/>
          <w:sz w:val="22"/>
        </w:rPr>
        <w:t>Замените:</w:t>
      </w:r>
    </w:p>
    <w:p w14:paraId="35E9D68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PAYMENT_PUBLIC_HOST=pay.example.com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TELEGRAM_API_ID=12345678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TELEGRAM_USER_PHONE=+70000000000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ADMIN_IDS=123456789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YOOKASSA_RETURN_URL=https://pay.example.com/payments/return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YOOKASSA_WEBHOOK_URL=https://pay.example.com/webhooks/yookassa</w:t>
      </w:r>
    </w:p>
    <w:p w14:paraId="3481E340">
      <w:r>
        <w:rPr>
          <w:rFonts w:ascii="Calibri" w:hAnsi="Calibri" w:eastAsia="Calibri"/>
          <w:color w:val="1C232B"/>
          <w:sz w:val="22"/>
        </w:rPr>
        <w:t>Первый безопасный запуск должен оставаться закрытым:</w:t>
      </w:r>
    </w:p>
    <w:p w14:paraId="6ACB1BA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TEST_PAYMENT_MODE=false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CUSTOMER_PAYMENT_PROVIDER=yookassa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YOOKASSA_TEST_MODE=true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REAL_STARS_PURCHASE_ENABLED=false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PURCHASES_ENABLED=false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MAINTENANCE_MODE=true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YOOKASSA_RECEIPT_MODE=owner_decision_required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OPERATIONAL_BALANCE_CONFIRMED_STARS=0</w:t>
      </w:r>
    </w:p>
    <w:p w14:paraId="030EB4E3">
      <w:r>
        <w:rPr>
          <w:rFonts w:ascii="Consolas" w:hAnsi="Consolas" w:eastAsia="Consolas"/>
          <w:color w:val="1F4D78"/>
          <w:sz w:val="19"/>
        </w:rPr>
        <w:t>YOOKASSA_RECEIPT_MODE=owner_decision_required</w:t>
      </w:r>
      <w:r>
        <w:rPr>
          <w:rFonts w:ascii="Calibri" w:hAnsi="Calibri" w:eastAsia="Calibri"/>
          <w:color w:val="1C232B"/>
          <w:sz w:val="22"/>
        </w:rPr>
        <w:t xml:space="preserve"> намеренно блокирует ошибочный live. Только после официального решения по чекам допускается поддерживаемое договором значение.</w:t>
      </w:r>
    </w:p>
    <w:p w14:paraId="0732D8D5">
      <w:pPr>
        <w:pStyle w:val="2"/>
      </w:pPr>
      <w:r>
        <w:t>14. Домен и DNS</w:t>
      </w:r>
    </w:p>
    <w:p w14:paraId="5C22F1AB">
      <w:r>
        <w:rPr>
          <w:rFonts w:ascii="Calibri" w:hAnsi="Calibri" w:eastAsia="Calibri"/>
          <w:color w:val="1C232B"/>
          <w:sz w:val="22"/>
        </w:rPr>
        <w:t>В панели регистратора создайте A-запись:</w:t>
      </w:r>
    </w:p>
    <w:p w14:paraId="5BCE7B5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Тип: A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Имя: pay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Значение: VPS_IP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TTL: 300 или Auto</w:t>
      </w:r>
    </w:p>
    <w:p w14:paraId="6949B733">
      <w:r>
        <w:rPr>
          <w:rFonts w:ascii="Calibri" w:hAnsi="Calibri" w:eastAsia="Calibri"/>
          <w:color w:val="1C232B"/>
          <w:sz w:val="22"/>
        </w:rPr>
        <w:t>Проверьте с компьютера:</w:t>
      </w:r>
    </w:p>
    <w:p w14:paraId="3D25AAC7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nslookup pay.example.com</w:t>
      </w:r>
    </w:p>
    <w:p w14:paraId="2449D101">
      <w:r>
        <w:rPr>
          <w:rFonts w:ascii="Calibri" w:hAnsi="Calibri" w:eastAsia="Calibri"/>
          <w:color w:val="1C232B"/>
          <w:sz w:val="22"/>
        </w:rPr>
        <w:t>Адрес должен указывать на VPS. Caddy автоматически получает TLS-сертификат после запуска, если DNS корректен и порты 80/443 доступны.</w:t>
      </w:r>
    </w:p>
    <w:p w14:paraId="39E528E7">
      <w:r>
        <w:rPr>
          <w:rFonts w:ascii="Calibri" w:hAnsi="Calibri" w:eastAsia="Calibri"/>
          <w:color w:val="1C232B"/>
          <w:sz w:val="22"/>
        </w:rPr>
        <w:t xml:space="preserve">Публично маршрутизируются только </w:t>
      </w:r>
      <w:r>
        <w:rPr>
          <w:rFonts w:ascii="Consolas" w:hAnsi="Consolas" w:eastAsia="Consolas"/>
          <w:color w:val="1F4D78"/>
          <w:sz w:val="19"/>
        </w:rPr>
        <w:t>/webhooks/yookassa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/payments/return</w:t>
      </w:r>
      <w:r>
        <w:rPr>
          <w:rFonts w:ascii="Calibri" w:hAnsi="Calibri" w:eastAsia="Calibri"/>
          <w:color w:val="1C232B"/>
          <w:sz w:val="22"/>
        </w:rPr>
        <w:t xml:space="preserve">. </w:t>
      </w:r>
      <w:r>
        <w:rPr>
          <w:rFonts w:ascii="Consolas" w:hAnsi="Consolas" w:eastAsia="Consolas"/>
          <w:color w:val="1F4D78"/>
          <w:sz w:val="19"/>
        </w:rPr>
        <w:t>/admin</w:t>
      </w:r>
      <w:r>
        <w:rPr>
          <w:rFonts w:ascii="Calibri" w:hAnsi="Calibri" w:eastAsia="Calibri"/>
          <w:color w:val="1C232B"/>
          <w:sz w:val="22"/>
        </w:rPr>
        <w:t xml:space="preserve"> через Caddy не публикуется.</w:t>
      </w:r>
    </w:p>
    <w:p w14:paraId="20EF6995">
      <w:pPr>
        <w:pStyle w:val="2"/>
      </w:pPr>
      <w:r>
        <w:t>15. Первый Compose-запуск</w:t>
      </w:r>
    </w:p>
    <w:p w14:paraId="1800EF1D">
      <w:r>
        <w:rPr>
          <w:rFonts w:ascii="Calibri" w:hAnsi="Calibri" w:eastAsia="Calibri"/>
          <w:color w:val="1C232B"/>
          <w:sz w:val="22"/>
        </w:rPr>
        <w:t>Проверьте конфигурацию и соберите image:</w:t>
      </w:r>
    </w:p>
    <w:p w14:paraId="2A64EEC5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config --quiet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build --pull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up -d postgres migrate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ps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logs migrate</w:t>
      </w:r>
    </w:p>
    <w:p w14:paraId="25C173E9">
      <w:r>
        <w:rPr>
          <w:rFonts w:ascii="Calibri" w:hAnsi="Calibri" w:eastAsia="Calibri"/>
          <w:color w:val="1C232B"/>
          <w:sz w:val="22"/>
        </w:rPr>
        <w:t>Migration должна завершиться с exit code 0.</w:t>
      </w:r>
    </w:p>
    <w:p w14:paraId="3A609143">
      <w:pPr>
        <w:pStyle w:val="3"/>
      </w:pPr>
      <w:r>
        <w:t>Создайте Telegram session внутри volume</w:t>
      </w:r>
    </w:p>
    <w:p w14:paraId="0E1E701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--profile setup run --rm telegram-session</w:t>
      </w:r>
    </w:p>
    <w:p w14:paraId="127F9E66">
      <w:r>
        <w:rPr>
          <w:rFonts w:ascii="Calibri" w:hAnsi="Calibri" w:eastAsia="Calibri"/>
          <w:color w:val="1C232B"/>
          <w:sz w:val="22"/>
        </w:rPr>
        <w:t>Введите код Telegram и 2FA при запросе. Session останется в Docker volume и не должна попадать в backup исходников.</w:t>
      </w:r>
    </w:p>
    <w:p w14:paraId="0A4F3A9F">
      <w:pPr>
        <w:pStyle w:val="3"/>
      </w:pPr>
      <w:r>
        <w:t>Создайте OWNER</w:t>
      </w:r>
    </w:p>
    <w:p w14:paraId="18AD2D07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--profile setup run --rm admin-cli</w:t>
      </w:r>
    </w:p>
    <w:p w14:paraId="7ACBEAAC">
      <w:r>
        <w:rPr>
          <w:rFonts w:ascii="Calibri" w:hAnsi="Calibri" w:eastAsia="Calibri"/>
          <w:color w:val="1C232B"/>
          <w:sz w:val="22"/>
        </w:rPr>
        <w:t>Введите пароль дважды и добавьте показанный TOTP secret в authenticator.</w:t>
      </w:r>
    </w:p>
    <w:p w14:paraId="6E142299">
      <w:pPr>
        <w:pStyle w:val="3"/>
      </w:pPr>
      <w:r>
        <w:t>Запустите сервисы</w:t>
      </w:r>
    </w:p>
    <w:p w14:paraId="44EFECE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up -d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ps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logs --tail=100 bot purchase-worker payment-gateway caddy admin</w:t>
      </w:r>
    </w:p>
    <w:p w14:paraId="70498EC9">
      <w:pPr>
        <w:pStyle w:val="2"/>
      </w:pPr>
      <w:r>
        <w:t>16. Доступ к закрытой admin panel</w:t>
      </w:r>
    </w:p>
    <w:p w14:paraId="6683A087">
      <w:r>
        <w:rPr>
          <w:rFonts w:ascii="Calibri" w:hAnsi="Calibri" w:eastAsia="Calibri"/>
          <w:color w:val="1C232B"/>
          <w:sz w:val="22"/>
        </w:rPr>
        <w:t>Не открывайте порт 8080 в firewall. На локальном Windows-компьютере откройте CMD и оставьте команду работающей:</w:t>
      </w:r>
    </w:p>
    <w:p w14:paraId="26989E9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ssh -N -L 8080:127.0.0.1:8080 deploy@VPS_IP</w:t>
      </w:r>
    </w:p>
    <w:p w14:paraId="2E567871">
      <w:r>
        <w:rPr>
          <w:rFonts w:ascii="Calibri" w:hAnsi="Calibri" w:eastAsia="Calibri"/>
          <w:color w:val="1C232B"/>
          <w:sz w:val="22"/>
        </w:rPr>
        <w:t>Откройте:</w:t>
      </w:r>
    </w:p>
    <w:p w14:paraId="5D1E39FE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http://127.0.0.1:8080/admin</w:t>
      </w:r>
    </w:p>
    <w:p w14:paraId="7808048E">
      <w:r>
        <w:rPr>
          <w:rFonts w:ascii="Calibri" w:hAnsi="Calibri" w:eastAsia="Calibri"/>
          <w:color w:val="1C232B"/>
          <w:sz w:val="22"/>
        </w:rPr>
        <w:t>Соединение ПК→VPS шифруется SSH, а admin на VPS остаётся loopback-only. SSH-туннель не заменяет пароль и TOTP.</w:t>
      </w:r>
    </w:p>
    <w:p w14:paraId="0B52406F">
      <w:pPr>
        <w:pStyle w:val="2"/>
      </w:pPr>
      <w:r>
        <w:t>17. Подключение ЮKassa</w:t>
      </w:r>
    </w:p>
    <w:p w14:paraId="3F7981D3">
      <w:r>
        <w:rPr>
          <w:rFonts w:ascii="Calibri" w:hAnsi="Calibri" w:eastAsia="Calibri"/>
          <w:color w:val="1C232B"/>
          <w:sz w:val="22"/>
        </w:rPr>
        <w:t>Официальная документация: https://yookassa.ru/developers.</w:t>
      </w:r>
    </w:p>
    <w:p w14:paraId="77576D3A">
      <w:pPr>
        <w:pStyle w:val="3"/>
      </w:pPr>
      <w:r>
        <w:t>Шаг 17.1. Создайте магазин</w:t>
      </w:r>
    </w:p>
    <w:p w14:paraId="57AB7BAA">
      <w:r>
        <w:rPr>
          <w:rFonts w:ascii="Calibri" w:hAnsi="Calibri" w:eastAsia="Calibri"/>
          <w:color w:val="1C232B"/>
          <w:sz w:val="22"/>
        </w:rPr>
        <w:t>Зарегистрируйтесь в ЮKassa, пройдите проверку и создайте test-магазин. В личном кабинете нужны:</w:t>
      </w:r>
    </w:p>
    <w:p w14:paraId="6D08BD21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shopId</w:t>
      </w:r>
      <w:r>
        <w:rPr>
          <w:rFonts w:ascii="Calibri" w:hAnsi="Calibri" w:eastAsia="Calibri"/>
          <w:color w:val="1C232B"/>
          <w:sz w:val="22"/>
        </w:rPr>
        <w:t xml:space="preserve"> из настроек магазина;</w:t>
      </w:r>
    </w:p>
    <w:p w14:paraId="6F9E1CB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test secret key из раздела API-интеграции;</w:t>
      </w:r>
    </w:p>
    <w:p w14:paraId="352F4AEF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затем отдельный live secret key.</w:t>
      </w:r>
    </w:p>
    <w:p w14:paraId="21DB1D45">
      <w:r>
        <w:rPr>
          <w:rFonts w:ascii="Calibri" w:hAnsi="Calibri" w:eastAsia="Calibri"/>
          <w:color w:val="1C232B"/>
          <w:sz w:val="22"/>
        </w:rPr>
        <w:t>Проект использует документированный HTTP Basic Auth: shopId как username, secret key как password. Значения хранятся только в Docker secrets.</w:t>
      </w:r>
    </w:p>
    <w:p w14:paraId="1A26AE98">
      <w:pPr>
        <w:pStyle w:val="3"/>
      </w:pPr>
      <w:r>
        <w:t>Шаг 17.2. Решите вопрос чеков</w:t>
      </w:r>
    </w:p>
    <w:p w14:paraId="3A351534">
      <w:r>
        <w:rPr>
          <w:rFonts w:ascii="Calibri" w:hAnsi="Calibri" w:eastAsia="Calibri"/>
          <w:color w:val="1C232B"/>
          <w:sz w:val="22"/>
        </w:rPr>
        <w:t>До live уточните у ЮKassa/бухгалтера:</w:t>
      </w:r>
    </w:p>
    <w:p w14:paraId="6FB52FFD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нужна ли встроенная онлайн-касса;</w:t>
      </w:r>
    </w:p>
    <w:p w14:paraId="1D24D26E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должен ли запрос содержать </w:t>
      </w:r>
      <w:r>
        <w:rPr>
          <w:rFonts w:ascii="Consolas" w:hAnsi="Consolas" w:eastAsia="Consolas"/>
          <w:color w:val="1F4D78"/>
          <w:sz w:val="19"/>
        </w:rPr>
        <w:t>receipt</w:t>
      </w:r>
      <w:r>
        <w:rPr>
          <w:rFonts w:ascii="Calibri" w:hAnsi="Calibri" w:eastAsia="Calibri"/>
          <w:color w:val="1C232B"/>
          <w:sz w:val="22"/>
        </w:rPr>
        <w:t>;</w:t>
      </w:r>
    </w:p>
    <w:p w14:paraId="19169007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какие email/phone нужны от клиента;</w:t>
      </w:r>
    </w:p>
    <w:p w14:paraId="4F5E4355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VAT code, payment subject/mode и налоговый режим;</w:t>
      </w:r>
    </w:p>
    <w:p w14:paraId="4D58C599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кто формирует и отправляет чек.</w:t>
      </w:r>
    </w:p>
    <w:p w14:paraId="5683193C">
      <w:r>
        <w:rPr>
          <w:rFonts w:ascii="Calibri" w:hAnsi="Calibri" w:eastAsia="Calibri"/>
          <w:color w:val="1C232B"/>
          <w:sz w:val="22"/>
        </w:rPr>
        <w:t xml:space="preserve">Код намеренно не угадывает налоговые значения. Нельзя ставить </w:t>
      </w:r>
      <w:r>
        <w:rPr>
          <w:rFonts w:ascii="Consolas" w:hAnsi="Consolas" w:eastAsia="Consolas"/>
          <w:color w:val="1F4D78"/>
          <w:sz w:val="19"/>
        </w:rPr>
        <w:t>disabled_by_contract</w:t>
      </w:r>
      <w:r>
        <w:rPr>
          <w:rFonts w:ascii="Calibri" w:hAnsi="Calibri" w:eastAsia="Calibri"/>
          <w:color w:val="1C232B"/>
          <w:sz w:val="22"/>
        </w:rPr>
        <w:t>, если это не подтверждено вашим договором и режимом.</w:t>
      </w:r>
    </w:p>
    <w:p w14:paraId="0ABBD879">
      <w:pPr>
        <w:pStyle w:val="3"/>
      </w:pPr>
      <w:r>
        <w:t>Шаг 17.3. Настройте webhook</w:t>
      </w:r>
    </w:p>
    <w:p w14:paraId="76903CE8">
      <w:r>
        <w:rPr>
          <w:rFonts w:ascii="Calibri" w:hAnsi="Calibri" w:eastAsia="Calibri"/>
          <w:color w:val="1C232B"/>
          <w:sz w:val="22"/>
        </w:rPr>
        <w:t>Для Basic Auth уведомления настраиваются в личном кабинете ЮKassa. URL:</w:t>
      </w:r>
    </w:p>
    <w:p w14:paraId="0DBD83B7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https://pay.example.com/webhooks/yookassa</w:t>
      </w:r>
    </w:p>
    <w:p w14:paraId="58590A5B">
      <w:r>
        <w:rPr>
          <w:rFonts w:ascii="Calibri" w:hAnsi="Calibri" w:eastAsia="Calibri"/>
          <w:color w:val="1C232B"/>
          <w:sz w:val="22"/>
        </w:rPr>
        <w:t>Нужные события:</w:t>
      </w:r>
    </w:p>
    <w:p w14:paraId="7A049592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payment.succeeded</w:t>
      </w:r>
      <w:r>
        <w:rPr>
          <w:rFonts w:ascii="Calibri" w:hAnsi="Calibri" w:eastAsia="Calibri"/>
          <w:color w:val="1C232B"/>
          <w:sz w:val="22"/>
        </w:rPr>
        <w:t>;</w:t>
      </w:r>
    </w:p>
    <w:p w14:paraId="419B25F5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payment.canceled</w:t>
      </w:r>
      <w:r>
        <w:rPr>
          <w:rFonts w:ascii="Calibri" w:hAnsi="Calibri" w:eastAsia="Calibri"/>
          <w:color w:val="1C232B"/>
          <w:sz w:val="22"/>
        </w:rPr>
        <w:t>;</w:t>
      </w:r>
    </w:p>
    <w:p w14:paraId="56CD21F5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refund.succeeded</w:t>
      </w:r>
      <w:r>
        <w:rPr>
          <w:rFonts w:ascii="Calibri" w:hAnsi="Calibri" w:eastAsia="Calibri"/>
          <w:color w:val="1C232B"/>
          <w:sz w:val="22"/>
        </w:rPr>
        <w:t>;</w:t>
      </w:r>
    </w:p>
    <w:p w14:paraId="013B0944">
      <w:pPr>
        <w:numPr>
          <w:ilvl w:val="0"/>
          <w:numId w:val="7"/>
        </w:numPr>
      </w:pPr>
      <w:r>
        <w:rPr>
          <w:rFonts w:ascii="Consolas" w:hAnsi="Consolas" w:eastAsia="Consolas"/>
          <w:color w:val="1F4D78"/>
          <w:sz w:val="19"/>
        </w:rPr>
        <w:t>payment.waiting_for_capture</w:t>
      </w:r>
      <w:r>
        <w:rPr>
          <w:rFonts w:ascii="Calibri" w:hAnsi="Calibri" w:eastAsia="Calibri"/>
          <w:color w:val="1C232B"/>
          <w:sz w:val="22"/>
        </w:rPr>
        <w:t>, если выбранный сценарий его использует.</w:t>
      </w:r>
    </w:p>
    <w:p w14:paraId="5521993A">
      <w:r>
        <w:rPr>
          <w:rFonts w:ascii="Calibri" w:hAnsi="Calibri" w:eastAsia="Calibri"/>
          <w:color w:val="1C232B"/>
          <w:sz w:val="22"/>
        </w:rPr>
        <w:t xml:space="preserve">Webhook не доверяет входящему </w:t>
      </w:r>
      <w:r>
        <w:rPr>
          <w:rFonts w:ascii="Consolas" w:hAnsi="Consolas" w:eastAsia="Consolas"/>
          <w:color w:val="1F4D78"/>
          <w:sz w:val="19"/>
        </w:rPr>
        <w:t>succeeded</w:t>
      </w:r>
      <w:r>
        <w:rPr>
          <w:rFonts w:ascii="Calibri" w:hAnsi="Calibri" w:eastAsia="Calibri"/>
          <w:color w:val="1C232B"/>
          <w:sz w:val="22"/>
        </w:rPr>
        <w:t>: приложение получает актуальный payment через API и сверяет ID, RUB, сумму и metadata.</w:t>
      </w:r>
    </w:p>
    <w:p w14:paraId="2AF0B507">
      <w:pPr>
        <w:pStyle w:val="3"/>
      </w:pPr>
      <w:r>
        <w:t>Шаг 17.4. Выполните test payment</w:t>
      </w:r>
    </w:p>
    <w:p w14:paraId="4D489D5F">
      <w:r>
        <w:rPr>
          <w:rFonts w:ascii="Calibri" w:hAnsi="Calibri" w:eastAsia="Calibri"/>
          <w:color w:val="1C232B"/>
          <w:sz w:val="22"/>
        </w:rPr>
        <w:t>Оставьте:</w:t>
      </w:r>
    </w:p>
    <w:p w14:paraId="1F7032D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YOOKASSA_TEST_MODE=true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REAL_STARS_PURCHASE_ENABLED=false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PURCHASES_ENABLED=false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MAINTENANCE_MODE=true</w:t>
      </w:r>
    </w:p>
    <w:p w14:paraId="0D4E08FB">
      <w:r>
        <w:rPr>
          <w:rFonts w:ascii="Calibri" w:hAnsi="Calibri" w:eastAsia="Calibri"/>
          <w:color w:val="1C232B"/>
          <w:sz w:val="22"/>
        </w:rPr>
        <w:t>Перезапустите сервисы и создайте тестовый заказ. Проверьте:</w:t>
      </w:r>
    </w:p>
    <w:p w14:paraId="164BCB3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redirect ведёт на официальный confirmation URL;</w:t>
      </w:r>
    </w:p>
    <w:p w14:paraId="6CCB6CE9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webhook приходит по HTTPS;</w:t>
      </w:r>
    </w:p>
    <w:p w14:paraId="4408EB66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payment виден в admin;</w:t>
      </w:r>
    </w:p>
    <w:p w14:paraId="590700A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повтор webhook не меняет результат второй раз;</w:t>
      </w:r>
    </w:p>
    <w:p w14:paraId="220EA58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Stars не покупаются;</w:t>
      </w:r>
    </w:p>
    <w:p w14:paraId="1289826B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кнопка «Проверить статус» делает GET/reconciliation;</w:t>
      </w:r>
    </w:p>
    <w:p w14:paraId="1E30EF2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canceled payment не становится paid.</w:t>
      </w:r>
    </w:p>
    <w:p w14:paraId="731B2176">
      <w:pPr>
        <w:pStyle w:val="2"/>
      </w:pPr>
      <w:r>
        <w:t>18. Fragment hot wallet</w:t>
      </w:r>
    </w:p>
    <w:p w14:paraId="2521EE02">
      <w:r>
        <w:rPr>
          <w:rFonts w:ascii="Calibri" w:hAnsi="Calibri" w:eastAsia="Calibri"/>
          <w:color w:val="1C232B"/>
          <w:sz w:val="22"/>
        </w:rPr>
        <w:t>Создайте отдельный кошелёк только для проекта. Держите на нём не больше утверждённого дневного лимита и резерва комиссии. Основной/накопительный кошелёк не используйте.</w:t>
      </w:r>
    </w:p>
    <w:p w14:paraId="099D1594">
      <w:r>
        <w:rPr>
          <w:rFonts w:ascii="Calibri" w:hAnsi="Calibri" w:eastAsia="Calibri"/>
          <w:color w:val="1C232B"/>
          <w:sz w:val="22"/>
        </w:rPr>
        <w:t>Выберите актив:</w:t>
      </w:r>
    </w:p>
    <w:p w14:paraId="7094EFD9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FRAGMENT_PAYMENT_METHOD=ton</w:t>
      </w:r>
    </w:p>
    <w:p w14:paraId="610DAFBD">
      <w:r>
        <w:rPr>
          <w:rFonts w:ascii="Calibri" w:hAnsi="Calibri" w:eastAsia="Calibri"/>
          <w:color w:val="1C232B"/>
          <w:sz w:val="22"/>
        </w:rPr>
        <w:t>или:</w:t>
      </w:r>
    </w:p>
    <w:p w14:paraId="79C4DB1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FRAGMENT_PAYMENT_METHOD=usdt_ton</w:t>
      </w:r>
    </w:p>
    <w:p w14:paraId="4363DFE0">
      <w:r>
        <w:rPr>
          <w:rFonts w:ascii="Consolas" w:hAnsi="Consolas" w:eastAsia="Consolas"/>
          <w:color w:val="1F4D78"/>
          <w:sz w:val="19"/>
        </w:rPr>
        <w:t>usdt_ton</w:t>
      </w:r>
      <w:r>
        <w:rPr>
          <w:rFonts w:ascii="Calibri" w:hAnsi="Calibri" w:eastAsia="Calibri"/>
          <w:color w:val="1C232B"/>
          <w:sz w:val="22"/>
        </w:rPr>
        <w:t xml:space="preserve"> означает USDT в сети TON. Пополните именно выбранный актив. Non-KYC режим использует документированную комиссию Fragment, которую приложение получает из API. Для KYC режима нужны собственные Fragment cookies; они также являются секретом.</w:t>
      </w:r>
    </w:p>
    <w:p w14:paraId="0273CA46">
      <w:r>
        <w:rPr>
          <w:rFonts w:ascii="Calibri" w:hAnsi="Calibri" w:eastAsia="Calibri"/>
          <w:color w:val="1C232B"/>
          <w:sz w:val="22"/>
        </w:rPr>
        <w:t xml:space="preserve">Seed монтируется только в </w:t>
      </w:r>
      <w:r>
        <w:rPr>
          <w:rFonts w:ascii="Consolas" w:hAnsi="Consolas" w:eastAsia="Consolas"/>
          <w:color w:val="1F4D78"/>
          <w:sz w:val="19"/>
        </w:rPr>
        <w:t>purchase-worker</w:t>
      </w:r>
      <w:r>
        <w:rPr>
          <w:rFonts w:ascii="Calibri" w:hAnsi="Calibri" w:eastAsia="Calibri"/>
          <w:color w:val="1C232B"/>
          <w:sz w:val="22"/>
        </w:rPr>
        <w:t>. Не добавляйте endpoint её просмотра и не показывайте её в admin.</w:t>
      </w:r>
    </w:p>
    <w:p w14:paraId="78BF8993">
      <w:pPr>
        <w:pStyle w:val="2"/>
      </w:pPr>
      <w:r>
        <w:t>19. Production preflight и переход в live</w:t>
      </w:r>
    </w:p>
    <w:p w14:paraId="45D0640A">
      <w:pPr>
        <w:pStyle w:val="3"/>
      </w:pPr>
      <w:r>
        <w:t>Безопасный dry-run</w:t>
      </w:r>
    </w:p>
    <w:p w14:paraId="2CE5F34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--profile ops run --rm dry-run</w:t>
      </w:r>
    </w:p>
    <w:p w14:paraId="4E1E4E54">
      <w:pPr>
        <w:pStyle w:val="3"/>
      </w:pPr>
      <w:r>
        <w:t>Preflight</w:t>
      </w:r>
    </w:p>
    <w:p w14:paraId="3AAB6157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--profile ops run --rm preflight</w:t>
      </w:r>
    </w:p>
    <w:p w14:paraId="1CD83FC7">
      <w:r>
        <w:rPr>
          <w:rFonts w:ascii="Calibri" w:hAnsi="Calibri" w:eastAsia="Calibri"/>
          <w:color w:val="1C232B"/>
          <w:sz w:val="22"/>
        </w:rPr>
        <w:t>Preflight не создаёт payment и не покупает Stars. Он проверяет configuration, БД, migrations, Telegram, Fragment, ЮKassa, webhook, OWNER, worker heartbeat, idempotency storage и safety gates.</w:t>
      </w:r>
    </w:p>
    <w:p w14:paraId="36CABA6B">
      <w:pPr>
        <w:pStyle w:val="3"/>
      </w:pPr>
      <w:r>
        <w:t>Контролируемый live cutover</w:t>
      </w:r>
    </w:p>
    <w:p w14:paraId="4E7FC55A">
      <w:r>
        <w:rPr>
          <w:rFonts w:ascii="Calibri" w:hAnsi="Calibri" w:eastAsia="Calibri"/>
          <w:color w:val="1C232B"/>
          <w:sz w:val="22"/>
        </w:rPr>
        <w:t>Только после test-магазина, решения по чекам, backup и проверки hot wallet:</w:t>
      </w:r>
    </w:p>
    <w:p w14:paraId="6FFFEB1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замените test shopId/key на новые live credentials;</w:t>
      </w:r>
    </w:p>
    <w:p w14:paraId="363171F4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установите </w:t>
      </w:r>
      <w:r>
        <w:rPr>
          <w:rFonts w:ascii="Consolas" w:hAnsi="Consolas" w:eastAsia="Consolas"/>
          <w:color w:val="1F4D78"/>
          <w:sz w:val="19"/>
        </w:rPr>
        <w:t>YOOKASSA_TEST_MODE=false</w:t>
      </w:r>
      <w:r>
        <w:rPr>
          <w:rFonts w:ascii="Calibri" w:hAnsi="Calibri" w:eastAsia="Calibri"/>
          <w:color w:val="1C232B"/>
          <w:sz w:val="22"/>
        </w:rPr>
        <w:t>;</w:t>
      </w:r>
    </w:p>
    <w:p w14:paraId="749F2EE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установите </w:t>
      </w:r>
      <w:r>
        <w:rPr>
          <w:rFonts w:ascii="Consolas" w:hAnsi="Consolas" w:eastAsia="Consolas"/>
          <w:color w:val="1F4D78"/>
          <w:sz w:val="19"/>
        </w:rPr>
        <w:t>REAL_STARS_PURCHASE_ENABLED=true</w:t>
      </w:r>
      <w:r>
        <w:rPr>
          <w:rFonts w:ascii="Calibri" w:hAnsi="Calibri" w:eastAsia="Calibri"/>
          <w:color w:val="1C232B"/>
          <w:sz w:val="22"/>
        </w:rPr>
        <w:t>;</w:t>
      </w:r>
    </w:p>
    <w:p w14:paraId="7EA445FE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задайте подтверждённое значение </w:t>
      </w:r>
      <w:r>
        <w:rPr>
          <w:rFonts w:ascii="Consolas" w:hAnsi="Consolas" w:eastAsia="Consolas"/>
          <w:color w:val="1F4D78"/>
          <w:sz w:val="19"/>
        </w:rPr>
        <w:t>OPERATIONAL_BALANCE_CONFIRMED_STARS</w:t>
      </w:r>
      <w:r>
        <w:rPr>
          <w:rFonts w:ascii="Calibri" w:hAnsi="Calibri" w:eastAsia="Calibri"/>
          <w:color w:val="1C232B"/>
          <w:sz w:val="22"/>
        </w:rPr>
        <w:t>;</w:t>
      </w:r>
    </w:p>
    <w:p w14:paraId="2E8DFA7E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 xml:space="preserve">пока оставьте </w:t>
      </w:r>
      <w:r>
        <w:rPr>
          <w:rFonts w:ascii="Consolas" w:hAnsi="Consolas" w:eastAsia="Consolas"/>
          <w:color w:val="1F4D78"/>
          <w:sz w:val="19"/>
        </w:rPr>
        <w:t>PURCHASES_ENABLED=false</w:t>
      </w:r>
      <w:r>
        <w:rPr>
          <w:rFonts w:ascii="Calibri" w:hAnsi="Calibri" w:eastAsia="Calibri"/>
          <w:color w:val="1C232B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MAINTENANCE_MODE=true</w:t>
      </w:r>
      <w:r>
        <w:rPr>
          <w:rFonts w:ascii="Calibri" w:hAnsi="Calibri" w:eastAsia="Calibri"/>
          <w:color w:val="1C232B"/>
          <w:sz w:val="22"/>
        </w:rPr>
        <w:t>;</w:t>
      </w:r>
    </w:p>
    <w:p w14:paraId="5665BA0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перезапустите и добейтесь preflight без ERROR/WARNING;</w:t>
      </w:r>
    </w:p>
    <w:p w14:paraId="7A1357C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выполните одну минимальную покупку под наблюдением владельца;</w:t>
      </w:r>
    </w:p>
    <w:p w14:paraId="1B30ABB3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убедитесь, что существует ровно один YooKassa payment и один Fragment request;</w:t>
      </w:r>
    </w:p>
    <w:p w14:paraId="27DA3B1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только после сверки отключите maintenance и включите покупки.</w:t>
      </w:r>
    </w:p>
    <w:p w14:paraId="27C75358">
      <w:r>
        <w:rPr>
          <w:rFonts w:ascii="Calibri" w:hAnsi="Calibri" w:eastAsia="Calibri"/>
          <w:color w:val="1C232B"/>
          <w:sz w:val="22"/>
        </w:rPr>
        <w:t>Telegram admin-команды:</w:t>
      </w:r>
    </w:p>
    <w:p w14:paraId="1B09693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/health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/fragment_status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/stats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/maintenance off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/purchases on CONFIRM</w:t>
      </w:r>
    </w:p>
    <w:p w14:paraId="12C30987">
      <w:pPr>
        <w:pStyle w:val="2"/>
      </w:pPr>
      <w:r>
        <w:t>20. Основные admin-команды</w:t>
      </w:r>
    </w:p>
    <w:p w14:paraId="03047095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/order 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/user_orders TELEGRAM_ID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/stuck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/manual_review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/reconcile ID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/retry ID CONFIRM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/cancel_order ID CONFIRM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/refund ID CONFIRM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/stats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/health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/fragment_status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/maintenance on|off|status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/purchases on CONFIRM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/purchases off</w:t>
      </w:r>
    </w:p>
    <w:p w14:paraId="4B6B60F5">
      <w:r>
        <w:rPr>
          <w:rFonts w:ascii="Consolas" w:hAnsi="Consolas" w:eastAsia="Consolas"/>
          <w:color w:val="1F4D78"/>
          <w:sz w:val="19"/>
        </w:rPr>
        <w:t>/reconcile</w:t>
      </w:r>
      <w:r>
        <w:rPr>
          <w:rFonts w:ascii="Calibri" w:hAnsi="Calibri" w:eastAsia="Calibri"/>
          <w:color w:val="1C232B"/>
          <w:sz w:val="22"/>
        </w:rPr>
        <w:t xml:space="preserve"> проверяет сохранённый provider request и не отправляет новый purchase POST. </w:t>
      </w:r>
      <w:r>
        <w:rPr>
          <w:rFonts w:ascii="Consolas" w:hAnsi="Consolas" w:eastAsia="Consolas"/>
          <w:color w:val="1F4D78"/>
          <w:sz w:val="19"/>
        </w:rPr>
        <w:t>/refund</w:t>
      </w:r>
      <w:r>
        <w:rPr>
          <w:rFonts w:ascii="Calibri" w:hAnsi="Calibri" w:eastAsia="Calibri"/>
          <w:color w:val="1C232B"/>
          <w:sz w:val="22"/>
        </w:rPr>
        <w:t xml:space="preserve"> не должен использоваться при неопределённом результате Fragment.</w:t>
      </w:r>
    </w:p>
    <w:p w14:paraId="54CBBAB4">
      <w:pPr>
        <w:pStyle w:val="2"/>
      </w:pPr>
      <w:r>
        <w:t>21. Backup и восстановление</w:t>
      </w:r>
    </w:p>
    <w:p w14:paraId="47E84CD9">
      <w:r>
        <w:rPr>
          <w:rFonts w:ascii="Calibri" w:hAnsi="Calibri" w:eastAsia="Calibri"/>
          <w:color w:val="1C232B"/>
          <w:sz w:val="22"/>
        </w:rPr>
        <w:t>Создайте каталог:</w:t>
      </w:r>
    </w:p>
    <w:p w14:paraId="44E6FF1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cd /home/deploy/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mkdir -p backups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chmod 700 backups</w:t>
      </w:r>
    </w:p>
    <w:p w14:paraId="708F5AD6">
      <w:r>
        <w:rPr>
          <w:rFonts w:ascii="Calibri" w:hAnsi="Calibri" w:eastAsia="Calibri"/>
          <w:color w:val="1C232B"/>
          <w:sz w:val="22"/>
        </w:rPr>
        <w:t>Ручной backup:</w:t>
      </w:r>
    </w:p>
    <w:p w14:paraId="36971D5D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 xml:space="preserve">docker compose --env-file .env.production exec postgres pg_dump -U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 xml:space="preserve">_migrator -d 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 xml:space="preserve"> -Fc -f /tmp/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.dump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cp postgres:/tmp/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.dump ./backups/</w:t>
      </w:r>
      <w:r>
        <w:rPr>
          <w:rFonts w:eastAsia="Consolas"/>
          <w:color w:val="232A32"/>
          <w:sz w:val="17"/>
          <w:lang w:val="en-US"/>
        </w:rPr>
        <w:t>comaxstars</w:t>
      </w:r>
      <w:r>
        <w:rPr>
          <w:rFonts w:ascii="Consolas" w:hAnsi="Consolas" w:eastAsia="Consolas"/>
          <w:color w:val="232A32"/>
          <w:sz w:val="17"/>
        </w:rPr>
        <w:t>-$(date +%Y%m%d-%H%M%S).dump</w:t>
      </w:r>
    </w:p>
    <w:p w14:paraId="6144B50F">
      <w:r>
        <w:rPr>
          <w:rFonts w:ascii="Calibri" w:hAnsi="Calibri" w:eastAsia="Calibri"/>
          <w:color w:val="1C232B"/>
          <w:sz w:val="22"/>
        </w:rPr>
        <w:t xml:space="preserve">Проверьте, что файл не пустой, зашифруйте копию и храните её вне VPS. Backup БД содержит IDs, username snapshots и финансовую историю, но не seed. Каталог </w:t>
      </w:r>
      <w:r>
        <w:rPr>
          <w:rFonts w:ascii="Consolas" w:hAnsi="Consolas" w:eastAsia="Consolas"/>
          <w:color w:val="1F4D78"/>
          <w:sz w:val="19"/>
        </w:rPr>
        <w:t>secrets/</w:t>
      </w:r>
      <w:r>
        <w:rPr>
          <w:rFonts w:ascii="Calibri" w:hAnsi="Calibri" w:eastAsia="Calibri"/>
          <w:color w:val="1C232B"/>
          <w:sz w:val="22"/>
        </w:rPr>
        <w:t xml:space="preserve"> копируется отдельно в защищённое хранилище, не вместе с обычным backup.</w:t>
      </w:r>
    </w:p>
    <w:p w14:paraId="10375B67">
      <w:r>
        <w:rPr>
          <w:rFonts w:ascii="Calibri" w:hAnsi="Calibri" w:eastAsia="Calibri"/>
          <w:color w:val="1C232B"/>
          <w:sz w:val="22"/>
        </w:rPr>
        <w:t>Проверку restore выполняйте в отдельной staging-БД, не поверх production.</w:t>
      </w:r>
    </w:p>
    <w:p w14:paraId="156C9AD0">
      <w:pPr>
        <w:pStyle w:val="2"/>
      </w:pPr>
      <w:r>
        <w:t>22. Логи, monitoring и обслуживание</w:t>
      </w:r>
    </w:p>
    <w:p w14:paraId="6A0898E5">
      <w:r>
        <w:rPr>
          <w:rFonts w:ascii="Calibri" w:hAnsi="Calibri" w:eastAsia="Calibri"/>
          <w:color w:val="1C232B"/>
          <w:sz w:val="22"/>
        </w:rPr>
        <w:t>Статус:</w:t>
      </w:r>
    </w:p>
    <w:p w14:paraId="724A4EF2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ps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logs --since=10m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stats --no-stream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df -h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free -h</w:t>
      </w:r>
    </w:p>
    <w:p w14:paraId="4E6C28F4">
      <w:r>
        <w:rPr>
          <w:rFonts w:ascii="Calibri" w:hAnsi="Calibri" w:eastAsia="Calibri"/>
          <w:color w:val="1C232B"/>
          <w:sz w:val="22"/>
        </w:rPr>
        <w:t xml:space="preserve">Логи Docker ограничены ротацией. Не переключайте </w:t>
      </w:r>
      <w:r>
        <w:rPr>
          <w:rFonts w:ascii="Consolas" w:hAnsi="Consolas" w:eastAsia="Consolas"/>
          <w:color w:val="1F4D78"/>
          <w:sz w:val="19"/>
        </w:rPr>
        <w:t>LOG_LEVEL=DEBUG</w:t>
      </w:r>
      <w:r>
        <w:rPr>
          <w:rFonts w:ascii="Calibri" w:hAnsi="Calibri" w:eastAsia="Calibri"/>
          <w:color w:val="1C232B"/>
          <w:sz w:val="22"/>
        </w:rPr>
        <w:t xml:space="preserve"> постоянно. Настройте внешний alert хотя бы на недоступность HTTPS, заполнение диска, low hot-wallet balance, provider errors и заказы </w:t>
      </w:r>
      <w:r>
        <w:rPr>
          <w:rFonts w:ascii="Consolas" w:hAnsi="Consolas" w:eastAsia="Consolas"/>
          <w:color w:val="1F4D78"/>
          <w:sz w:val="19"/>
        </w:rPr>
        <w:t>MANUAL_REVIEW</w:t>
      </w:r>
      <w:r>
        <w:rPr>
          <w:rFonts w:ascii="Calibri" w:hAnsi="Calibri" w:eastAsia="Calibri"/>
          <w:color w:val="1C232B"/>
          <w:sz w:val="22"/>
        </w:rPr>
        <w:t>.</w:t>
      </w:r>
    </w:p>
    <w:p w14:paraId="25707F8D">
      <w:pPr>
        <w:pStyle w:val="2"/>
      </w:pPr>
      <w:r>
        <w:t>23. Обновление проекта</w:t>
      </w:r>
    </w:p>
    <w:p w14:paraId="0DBFD217">
      <w:pPr>
        <w:numPr>
          <w:ilvl w:val="0"/>
          <w:numId w:val="13"/>
        </w:numPr>
      </w:pPr>
      <w:r>
        <w:rPr>
          <w:rFonts w:ascii="Calibri" w:hAnsi="Calibri" w:eastAsia="Calibri"/>
          <w:color w:val="1C232B"/>
          <w:sz w:val="22"/>
        </w:rPr>
        <w:t>Включите maintenance и остановите новые покупки.</w:t>
      </w:r>
    </w:p>
    <w:p w14:paraId="34D394B2">
      <w:pPr>
        <w:numPr>
          <w:ilvl w:val="0"/>
          <w:numId w:val="13"/>
        </w:numPr>
      </w:pPr>
      <w:r>
        <w:rPr>
          <w:rFonts w:ascii="Calibri" w:hAnsi="Calibri" w:eastAsia="Calibri"/>
          <w:color w:val="1C232B"/>
          <w:sz w:val="22"/>
        </w:rPr>
        <w:t>Создайте backup.</w:t>
      </w:r>
    </w:p>
    <w:p w14:paraId="45F792DD">
      <w:pPr>
        <w:numPr>
          <w:ilvl w:val="0"/>
          <w:numId w:val="13"/>
        </w:numPr>
      </w:pPr>
      <w:r>
        <w:rPr>
          <w:rFonts w:ascii="Calibri" w:hAnsi="Calibri" w:eastAsia="Calibri"/>
          <w:color w:val="1C232B"/>
          <w:sz w:val="22"/>
        </w:rPr>
        <w:t xml:space="preserve">Передайте новую версию исходников без </w:t>
      </w:r>
      <w:r>
        <w:rPr>
          <w:rFonts w:ascii="Consolas" w:hAnsi="Consolas" w:eastAsia="Consolas"/>
          <w:color w:val="1F4D78"/>
          <w:sz w:val="19"/>
        </w:rPr>
        <w:t>.env</w:t>
      </w:r>
      <w:r>
        <w:rPr>
          <w:rFonts w:ascii="Calibri" w:hAnsi="Calibri" w:eastAsia="Calibri"/>
          <w:color w:val="1C232B"/>
          <w:sz w:val="22"/>
        </w:rPr>
        <w:t xml:space="preserve"> и secrets.</w:t>
      </w:r>
    </w:p>
    <w:p w14:paraId="4A4CA367">
      <w:pPr>
        <w:numPr>
          <w:ilvl w:val="0"/>
          <w:numId w:val="13"/>
        </w:numPr>
      </w:pPr>
      <w:r>
        <w:rPr>
          <w:rFonts w:ascii="Calibri" w:hAnsi="Calibri" w:eastAsia="Calibri"/>
          <w:color w:val="1C232B"/>
          <w:sz w:val="22"/>
        </w:rPr>
        <w:t>Проверьте изменения и dependency lock.</w:t>
      </w:r>
    </w:p>
    <w:p w14:paraId="628CC220">
      <w:pPr>
        <w:numPr>
          <w:ilvl w:val="0"/>
          <w:numId w:val="13"/>
        </w:numPr>
      </w:pPr>
      <w:r>
        <w:rPr>
          <w:rFonts w:ascii="Calibri" w:hAnsi="Calibri" w:eastAsia="Calibri"/>
          <w:color w:val="1C232B"/>
          <w:sz w:val="22"/>
        </w:rPr>
        <w:t>Выполните:</w:t>
      </w:r>
    </w:p>
    <w:p w14:paraId="75066CF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build --pull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up -d postgres migrate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up -d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ps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logs --since=5m</w:t>
      </w:r>
    </w:p>
    <w:p w14:paraId="11E5BFAF">
      <w:r>
        <w:rPr>
          <w:rFonts w:ascii="Calibri" w:hAnsi="Calibri" w:eastAsia="Calibri"/>
          <w:color w:val="1C232B"/>
          <w:sz w:val="22"/>
        </w:rPr>
        <w:t>После выполнения команд запустите preflight и reconciliation тестового заказа.</w:t>
      </w:r>
    </w:p>
    <w:p w14:paraId="43398F75">
      <w:r>
        <w:rPr>
          <w:rFonts w:ascii="Calibri" w:hAnsi="Calibri" w:eastAsia="Calibri"/>
          <w:color w:val="1C232B"/>
          <w:sz w:val="22"/>
        </w:rPr>
        <w:t>Только после успешной проверки снимайте maintenance.</w:t>
      </w:r>
    </w:p>
    <w:p w14:paraId="15D6030A">
      <w:pPr>
        <w:pStyle w:val="2"/>
      </w:pPr>
      <w:r>
        <w:t>24. Аварийная остановка</w:t>
      </w:r>
    </w:p>
    <w:p w14:paraId="082F9175">
      <w:r>
        <w:rPr>
          <w:rFonts w:ascii="Calibri" w:hAnsi="Calibri" w:eastAsia="Calibri"/>
          <w:color w:val="1C232B"/>
          <w:sz w:val="22"/>
        </w:rPr>
        <w:t>Если есть риск двойной покупки, неверной цены или компрометации:</w:t>
      </w:r>
    </w:p>
    <w:p w14:paraId="3D4E4F6D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/maintenance on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/purchases off</w:t>
      </w:r>
    </w:p>
    <w:p w14:paraId="367215BC">
      <w:r>
        <w:rPr>
          <w:rFonts w:ascii="Calibri" w:hAnsi="Calibri" w:eastAsia="Calibri"/>
          <w:color w:val="1C232B"/>
          <w:sz w:val="22"/>
        </w:rPr>
        <w:t>Затем остановите worker:</w:t>
      </w:r>
    </w:p>
    <w:p w14:paraId="7ED156C4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stop purchase-worker</w:t>
      </w:r>
    </w:p>
    <w:p w14:paraId="7A077500">
      <w:r>
        <w:rPr>
          <w:rFonts w:ascii="Calibri" w:hAnsi="Calibri" w:eastAsia="Calibri"/>
          <w:color w:val="1C232B"/>
          <w:sz w:val="22"/>
        </w:rPr>
        <w:t xml:space="preserve">Bot может продолжать сохранять статусы, но новые Fragment POST не отправляются. Проверьте admin, </w:t>
      </w:r>
      <w:r>
        <w:rPr>
          <w:rFonts w:ascii="Consolas" w:hAnsi="Consolas" w:eastAsia="Consolas"/>
          <w:color w:val="1F4D78"/>
          <w:sz w:val="19"/>
        </w:rPr>
        <w:t>/stuck</w:t>
      </w:r>
      <w:r>
        <w:rPr>
          <w:rFonts w:ascii="Calibri" w:hAnsi="Calibri" w:eastAsia="Calibri"/>
          <w:color w:val="1C232B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/manual_review</w:t>
      </w:r>
      <w:r>
        <w:rPr>
          <w:rFonts w:ascii="Calibri" w:hAnsi="Calibri" w:eastAsia="Calibri"/>
          <w:color w:val="1C232B"/>
          <w:sz w:val="22"/>
        </w:rPr>
        <w:t>, ЮKassa и историю Fragment. Не просите клиента платить повторно.</w:t>
      </w:r>
    </w:p>
    <w:p w14:paraId="3B8891A2">
      <w:r>
        <w:rPr>
          <w:rFonts w:ascii="Calibri" w:hAnsi="Calibri" w:eastAsia="Calibri"/>
          <w:color w:val="1C232B"/>
          <w:sz w:val="22"/>
        </w:rPr>
        <w:t xml:space="preserve">При утечке seed выведите средства на новый кошелёк и замените secret. При утечке bot token выполните </w:t>
      </w:r>
      <w:r>
        <w:rPr>
          <w:rFonts w:ascii="Consolas" w:hAnsi="Consolas" w:eastAsia="Consolas"/>
          <w:color w:val="1F4D78"/>
          <w:sz w:val="19"/>
        </w:rPr>
        <w:t>/revoke</w:t>
      </w:r>
      <w:r>
        <w:rPr>
          <w:rFonts w:ascii="Calibri" w:hAnsi="Calibri" w:eastAsia="Calibri"/>
          <w:color w:val="1C232B"/>
          <w:sz w:val="22"/>
        </w:rPr>
        <w:t xml:space="preserve"> в BotFather. При утечке Telegram session завершите её в Telegram → Настройки → Устройства. При утечке ЮKassa key перевыпустите ключ в кабинете.</w:t>
      </w:r>
    </w:p>
    <w:p w14:paraId="6CD79437">
      <w:pPr>
        <w:pStyle w:val="2"/>
      </w:pPr>
      <w:r>
        <w:t>25. Диагностика распространённых проблем</w:t>
      </w:r>
    </w:p>
    <w:p w14:paraId="5CCF64CB">
      <w:pPr>
        <w:pStyle w:val="3"/>
      </w:pPr>
      <w:r>
        <w:t>`Passwords do not match`</w:t>
      </w:r>
    </w:p>
    <w:p w14:paraId="7A0E9A41">
      <w:r>
        <w:rPr>
          <w:rFonts w:ascii="Calibri" w:hAnsi="Calibri" w:eastAsia="Calibri"/>
          <w:color w:val="1C232B"/>
          <w:sz w:val="22"/>
        </w:rPr>
        <w:t>Пароли OWNER при первом и втором вводе различаются. Повторите команду и вводите одинаковый пароль. Символы не отображаются.</w:t>
      </w:r>
    </w:p>
    <w:p w14:paraId="33174074">
      <w:pPr>
        <w:pStyle w:val="3"/>
      </w:pPr>
      <w:r>
        <w:t>«Длинный секрет», а поле просит 6 цифр</w:t>
      </w:r>
    </w:p>
    <w:p w14:paraId="748C301A">
      <w:r>
        <w:rPr>
          <w:rFonts w:ascii="Calibri" w:hAnsi="Calibri" w:eastAsia="Calibri"/>
          <w:color w:val="1C232B"/>
          <w:sz w:val="22"/>
        </w:rPr>
        <w:t>Длинная строка — TOTP secret для добавления в authenticator. Поле входа принимает текущий шестизначный код, созданный приложением-аутентификатором.</w:t>
      </w:r>
    </w:p>
    <w:p w14:paraId="63392E73">
      <w:pPr>
        <w:pStyle w:val="3"/>
      </w:pPr>
      <w:r>
        <w:t>Bot не отвечает</w:t>
      </w:r>
    </w:p>
    <w:p w14:paraId="4521C329">
      <w:r>
        <w:rPr>
          <w:rFonts w:ascii="Calibri" w:hAnsi="Calibri" w:eastAsia="Calibri"/>
          <w:color w:val="1C232B"/>
          <w:sz w:val="22"/>
        </w:rPr>
        <w:t>Проверьте token, интернет, что bot не запущен вторым экземпляром, и логи:</w:t>
      </w:r>
    </w:p>
    <w:p w14:paraId="094297CC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logs --tail=200 bot</w:t>
      </w:r>
    </w:p>
    <w:p w14:paraId="2401BEBB">
      <w:pPr>
        <w:pStyle w:val="3"/>
      </w:pPr>
      <w:r>
        <w:t>Telegram session не создаётся</w:t>
      </w:r>
    </w:p>
    <w:p w14:paraId="16D86C10">
      <w:r>
        <w:rPr>
          <w:rFonts w:ascii="Calibri" w:hAnsi="Calibri" w:eastAsia="Calibri"/>
          <w:color w:val="1C232B"/>
          <w:sz w:val="22"/>
        </w:rPr>
        <w:t xml:space="preserve">Проверьте </w:t>
      </w:r>
      <w:r>
        <w:rPr>
          <w:rFonts w:ascii="Consolas" w:hAnsi="Consolas" w:eastAsia="Consolas"/>
          <w:color w:val="1F4D78"/>
          <w:sz w:val="19"/>
        </w:rPr>
        <w:t>TELEGRAM_API_ID</w:t>
      </w:r>
      <w:r>
        <w:rPr>
          <w:rFonts w:ascii="Calibri" w:hAnsi="Calibri" w:eastAsia="Calibri"/>
          <w:color w:val="1C232B"/>
          <w:sz w:val="22"/>
        </w:rPr>
        <w:t>, API hash, номер в международном формате и 2FA. Удалять рабочую session без необходимости не нужно.</w:t>
      </w:r>
    </w:p>
    <w:p w14:paraId="3AB44A28">
      <w:pPr>
        <w:pStyle w:val="3"/>
      </w:pPr>
      <w:r>
        <w:t>Admin не открывается с VPS_IP:8080</w:t>
      </w:r>
    </w:p>
    <w:p w14:paraId="0CB5F088">
      <w:r>
        <w:rPr>
          <w:rFonts w:ascii="Calibri" w:hAnsi="Calibri" w:eastAsia="Calibri"/>
          <w:color w:val="1C232B"/>
          <w:sz w:val="22"/>
        </w:rPr>
        <w:t xml:space="preserve">Это правильно: порт закрыт. Используйте SSH-туннель и открывайте </w:t>
      </w:r>
      <w:r>
        <w:rPr>
          <w:rFonts w:ascii="Consolas" w:hAnsi="Consolas" w:eastAsia="Consolas"/>
          <w:color w:val="1F4D78"/>
          <w:sz w:val="19"/>
        </w:rPr>
        <w:t>127.0.0.1:8080</w:t>
      </w:r>
      <w:r>
        <w:rPr>
          <w:rFonts w:ascii="Calibri" w:hAnsi="Calibri" w:eastAsia="Calibri"/>
          <w:color w:val="1C232B"/>
          <w:sz w:val="22"/>
        </w:rPr>
        <w:t xml:space="preserve"> локально.</w:t>
      </w:r>
    </w:p>
    <w:p w14:paraId="01D737AA">
      <w:pPr>
        <w:pStyle w:val="3"/>
      </w:pPr>
      <w:r>
        <w:t>PostgreSQL connection refused</w:t>
      </w:r>
    </w:p>
    <w:p w14:paraId="69971C8F">
      <w:pPr>
        <w:pStyle w:val="164"/>
        <w:pBdr>
          <w:top w:val="single" w:color="D9DEE5" w:sz="4" w:space="5"/>
          <w:left w:val="single" w:color="D9DEE5" w:sz="4" w:space="5"/>
          <w:bottom w:val="single" w:color="D9DEE5" w:sz="4" w:space="5"/>
          <w:right w:val="single" w:color="D9DEE5" w:sz="4" w:space="5"/>
        </w:pBdr>
        <w:shd w:val="clear" w:fill="F4F6F9"/>
      </w:pPr>
      <w:r>
        <w:rPr>
          <w:rFonts w:ascii="Consolas" w:hAnsi="Consolas" w:eastAsia="Consolas"/>
          <w:color w:val="232A32"/>
          <w:sz w:val="17"/>
        </w:rPr>
        <w:t>docker compose --env-file .env.production ps postgres</w:t>
      </w:r>
      <w:r>
        <w:rPr>
          <w:rFonts w:ascii="Consolas" w:hAnsi="Consolas" w:eastAsia="Consolas"/>
          <w:color w:val="232A32"/>
          <w:sz w:val="17"/>
        </w:rPr>
        <w:br w:type="textWrapping"/>
      </w:r>
      <w:r>
        <w:rPr>
          <w:rFonts w:ascii="Consolas" w:hAnsi="Consolas" w:eastAsia="Consolas"/>
          <w:color w:val="232A32"/>
          <w:sz w:val="17"/>
        </w:rPr>
        <w:t>docker compose --env-file .env.production logs postgres</w:t>
      </w:r>
    </w:p>
    <w:p w14:paraId="1EA589E5">
      <w:r>
        <w:rPr>
          <w:rFonts w:ascii="Calibri" w:hAnsi="Calibri" w:eastAsia="Calibri"/>
          <w:color w:val="1C232B"/>
          <w:sz w:val="22"/>
        </w:rPr>
        <w:t xml:space="preserve">Проверьте, что URL внутри Compose использует hostname </w:t>
      </w:r>
      <w:r>
        <w:rPr>
          <w:rFonts w:ascii="Consolas" w:hAnsi="Consolas" w:eastAsia="Consolas"/>
          <w:color w:val="1F4D78"/>
          <w:sz w:val="19"/>
        </w:rPr>
        <w:t>postgres</w:t>
      </w:r>
      <w:r>
        <w:rPr>
          <w:rFonts w:ascii="Calibri" w:hAnsi="Calibri" w:eastAsia="Calibri"/>
          <w:color w:val="1C232B"/>
          <w:sz w:val="22"/>
        </w:rPr>
        <w:t xml:space="preserve">, а не </w:t>
      </w:r>
      <w:r>
        <w:rPr>
          <w:rFonts w:ascii="Consolas" w:hAnsi="Consolas" w:eastAsia="Consolas"/>
          <w:color w:val="1F4D78"/>
          <w:sz w:val="19"/>
        </w:rPr>
        <w:t>127.0.0.1</w:t>
      </w:r>
      <w:r>
        <w:rPr>
          <w:rFonts w:ascii="Calibri" w:hAnsi="Calibri" w:eastAsia="Calibri"/>
          <w:color w:val="1C232B"/>
          <w:sz w:val="22"/>
        </w:rPr>
        <w:t>.</w:t>
      </w:r>
    </w:p>
    <w:p w14:paraId="61A2F618">
      <w:pPr>
        <w:pStyle w:val="3"/>
      </w:pPr>
      <w:r>
        <w:t>Payment succeeded, но Stars не отправлены</w:t>
      </w:r>
    </w:p>
    <w:p w14:paraId="2F675A1D">
      <w:r>
        <w:rPr>
          <w:rFonts w:ascii="Calibri" w:hAnsi="Calibri" w:eastAsia="Calibri"/>
          <w:color w:val="1C232B"/>
          <w:sz w:val="22"/>
        </w:rPr>
        <w:t xml:space="preserve">Не создавайте второй payment и не делайте автоматический refund. Проверьте заказ, worker, provider request ID и выполните reconciliation. При неопределённом результате оставьте </w:t>
      </w:r>
      <w:r>
        <w:rPr>
          <w:rFonts w:ascii="Consolas" w:hAnsi="Consolas" w:eastAsia="Consolas"/>
          <w:color w:val="1F4D78"/>
          <w:sz w:val="19"/>
        </w:rPr>
        <w:t>MANUAL_REVIEW</w:t>
      </w:r>
      <w:r>
        <w:rPr>
          <w:rFonts w:ascii="Calibri" w:hAnsi="Calibri" w:eastAsia="Calibri"/>
          <w:color w:val="1C232B"/>
          <w:sz w:val="22"/>
        </w:rPr>
        <w:t>.</w:t>
      </w:r>
    </w:p>
    <w:p w14:paraId="0CD26194">
      <w:pPr>
        <w:pStyle w:val="3"/>
      </w:pPr>
      <w:r>
        <w:t>Preflight сообщает test mode</w:t>
      </w:r>
    </w:p>
    <w:p w14:paraId="016954FD">
      <w:r>
        <w:rPr>
          <w:rFonts w:ascii="Calibri" w:hAnsi="Calibri" w:eastAsia="Calibri"/>
          <w:color w:val="1C232B"/>
          <w:sz w:val="22"/>
        </w:rPr>
        <w:t xml:space="preserve">Для sandbox это ожидаемо. Для live проверьте test/live credentials, receipt decision, </w:t>
      </w:r>
      <w:r>
        <w:rPr>
          <w:rFonts w:ascii="Consolas" w:hAnsi="Consolas" w:eastAsia="Consolas"/>
          <w:color w:val="1F4D78"/>
          <w:sz w:val="19"/>
        </w:rPr>
        <w:t>REAL_STARS_PURCHASE_ENABLED</w:t>
      </w:r>
      <w:r>
        <w:rPr>
          <w:rFonts w:ascii="Calibri" w:hAnsi="Calibri" w:eastAsia="Calibri"/>
          <w:color w:val="1C232B"/>
          <w:sz w:val="22"/>
        </w:rPr>
        <w:t>, maintenance, purchases, PostgreSQL, OWNER и heartbeat worker.</w:t>
      </w:r>
    </w:p>
    <w:p w14:paraId="7B1AA5D1">
      <w:pPr>
        <w:pStyle w:val="2"/>
      </w:pPr>
      <w:r>
        <w:t>26. Контрольный checklist перед первой реальной продажей</w:t>
      </w:r>
    </w:p>
    <w:p w14:paraId="47257303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У нового владельца собственный bot token.</w:t>
      </w:r>
    </w:p>
    <w:p w14:paraId="78ED63BC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Созданы собственные API ID/hash и Telegram session.</w:t>
      </w:r>
    </w:p>
    <w:p w14:paraId="0AAC412C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Создан новый OWNER с TOTP.</w:t>
      </w:r>
    </w:p>
    <w:p w14:paraId="6D9BD81E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Старые credentials отсутствуют в проекте и истории.</w:t>
      </w:r>
    </w:p>
    <w:p w14:paraId="4335F3E4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Используется отдельный hot wallet с ограниченным балансом.</w:t>
      </w:r>
    </w:p>
    <w:p w14:paraId="49CF658A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PostgreSQL не опубликован наружу.</w:t>
      </w:r>
    </w:p>
    <w:p w14:paraId="742B4B34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Admin доступен только через SSH-туннель.</w:t>
      </w:r>
    </w:p>
    <w:p w14:paraId="43F84011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DNS и HTTPS работают.</w:t>
      </w:r>
    </w:p>
    <w:p w14:paraId="62067175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Test-магазин ЮKassa проверен.</w:t>
      </w:r>
    </w:p>
    <w:p w14:paraId="154AF605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Решение по чекам/54-ФЗ подтверждено.</w:t>
      </w:r>
    </w:p>
    <w:p w14:paraId="0BDEA462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Webhook и duplicate webhook протестированы.</w:t>
      </w:r>
    </w:p>
    <w:p w14:paraId="48FEF5A1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Payment reconciliation виден в admin.</w:t>
      </w:r>
    </w:p>
    <w:p w14:paraId="531E0DED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Backup создан и restore проверен на staging.</w:t>
      </w:r>
    </w:p>
    <w:p w14:paraId="6339440A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Dry-run успешен.</w:t>
      </w:r>
    </w:p>
    <w:p w14:paraId="2C06957A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Production preflight без ERROR/WARNING.</w:t>
      </w:r>
    </w:p>
    <w:p w14:paraId="73298710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Минимальная live-покупка одобрена владельцем.</w:t>
      </w:r>
    </w:p>
    <w:p w14:paraId="527BE194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Один payment создал ровно одну выдачу.</w:t>
      </w:r>
    </w:p>
    <w:p w14:paraId="6FC4B88A">
      <w:pPr>
        <w:numPr>
          <w:ilvl w:val="0"/>
          <w:numId w:val="14"/>
        </w:numPr>
      </w:pPr>
      <w:r>
        <w:rPr>
          <w:rFonts w:ascii="Calibri" w:hAnsi="Calibri" w:eastAsia="Calibri"/>
          <w:color w:val="1C232B"/>
          <w:sz w:val="22"/>
        </w:rPr>
        <w:t>Monitoring и аварийная остановка понятны владельцу.</w:t>
      </w:r>
    </w:p>
    <w:p w14:paraId="7549CADD">
      <w:pPr>
        <w:pStyle w:val="2"/>
      </w:pPr>
      <w:r>
        <w:t>27. Что проект не делает за владельца</w:t>
      </w:r>
    </w:p>
    <w:p w14:paraId="0D5E513E">
      <w:r>
        <w:rPr>
          <w:rFonts w:ascii="Calibri" w:hAnsi="Calibri" w:eastAsia="Calibri"/>
          <w:color w:val="1C232B"/>
          <w:sz w:val="22"/>
        </w:rPr>
        <w:t>Код не заменяет регистрацию бизнеса, договор с ЮKassa, бухгалтерию, решение по чекам, пополнение hot wallet, юридическую проверку правил Telegram/Fragment, поддержку клиентов и мониторинг инфраструктуры. До продажи услуг проверьте актуальные условия провайдеров и законодательство вашей юрисдикции.</w:t>
      </w:r>
    </w:p>
    <w:p w14:paraId="2E6DA9B9">
      <w:pPr>
        <w:pStyle w:val="2"/>
      </w:pPr>
      <w:r>
        <w:t>28. Официальные ссылки</w:t>
      </w:r>
    </w:p>
    <w:p w14:paraId="3F6CF35A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Telegram API ID/hash: https://my.telegram.org</w:t>
      </w:r>
    </w:p>
    <w:p w14:paraId="56F6AEF3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Telegram API documentation: https://core.telegram.org/api</w:t>
      </w:r>
    </w:p>
    <w:p w14:paraId="29B5486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Fragment Stars API: https://api-fragment.duckdns.org</w:t>
      </w:r>
    </w:p>
    <w:p w14:paraId="33E7DEF0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PostgreSQL Windows: https://www.postgresql.org/download/windows/</w:t>
      </w:r>
    </w:p>
    <w:p w14:paraId="0E444035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Docker Engine Ubuntu: https://docs.docker.com/engine/install/ubuntu/</w:t>
      </w:r>
    </w:p>
    <w:p w14:paraId="00AC0172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ЮKassa API: https://yookassa.ru/developers</w:t>
      </w:r>
    </w:p>
    <w:p w14:paraId="466DA281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Формат/Basic Auth ЮKassa: https://yookassa.ru/developers/using-api/interaction-format</w:t>
      </w:r>
    </w:p>
    <w:p w14:paraId="655AE14C">
      <w:pPr>
        <w:numPr>
          <w:ilvl w:val="0"/>
          <w:numId w:val="7"/>
        </w:numPr>
      </w:pPr>
      <w:r>
        <w:rPr>
          <w:rFonts w:ascii="Calibri" w:hAnsi="Calibri" w:eastAsia="Calibri"/>
          <w:color w:val="1C232B"/>
          <w:sz w:val="22"/>
        </w:rPr>
        <w:t>Webhook ЮKassa: https://yookassa.ru/developers/using-api/webhooks</w:t>
      </w:r>
    </w:p>
    <w:p w14:paraId="61776D45">
      <w:pPr>
        <w:pStyle w:val="2"/>
      </w:pPr>
      <w:r>
        <w:t>29. Короткий маршрут нового владельца</w:t>
      </w:r>
    </w:p>
    <w:p w14:paraId="1190FF0C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Получить чистый архив без credentials.</w:t>
      </w:r>
    </w:p>
    <w:p w14:paraId="4D2DDFAD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Создать bot, API ID/hash и numeric admin ID.</w:t>
      </w:r>
    </w:p>
    <w:p w14:paraId="2661FEEC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Запустить локальный SQLite test mode.</w:t>
      </w:r>
    </w:p>
    <w:p w14:paraId="542DE568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Создать Telegram session и OWNER.</w:t>
      </w:r>
    </w:p>
    <w:p w14:paraId="3FE5B023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Провести тестовый заказ и проверить admin.</w:t>
      </w:r>
    </w:p>
    <w:p w14:paraId="1D8BF96D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Купить VPS, настроить SSH/Docker/firewall.</w:t>
      </w:r>
    </w:p>
    <w:p w14:paraId="4481FF30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 xml:space="preserve">Создать новые secrets и </w:t>
      </w:r>
      <w:r>
        <w:rPr>
          <w:rFonts w:ascii="Consolas" w:hAnsi="Consolas" w:eastAsia="Consolas"/>
          <w:color w:val="1F4D78"/>
          <w:sz w:val="19"/>
        </w:rPr>
        <w:t>.env.production</w:t>
      </w:r>
      <w:r>
        <w:rPr>
          <w:rFonts w:ascii="Calibri" w:hAnsi="Calibri" w:eastAsia="Calibri"/>
          <w:color w:val="1C232B"/>
          <w:sz w:val="22"/>
        </w:rPr>
        <w:t>.</w:t>
      </w:r>
    </w:p>
    <w:p w14:paraId="12D22BAB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Настроить DNS, HTTPS и test-магазин ЮKassa.</w:t>
      </w:r>
    </w:p>
    <w:p w14:paraId="1D7A2A8F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Запустить PostgreSQL/migrations/session/OWNER через Compose.</w:t>
      </w:r>
    </w:p>
    <w:p w14:paraId="3A19F1EF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Проверить sandbox webhook и reconciliation без выдачи Stars.</w:t>
      </w:r>
    </w:p>
    <w:p w14:paraId="2D5EEB7B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Создать и минимально пополнить отдельный hot wallet.</w:t>
      </w:r>
    </w:p>
    <w:p w14:paraId="0DAEE467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Выполнить backup, dry-run и production preflight.</w:t>
      </w:r>
    </w:p>
    <w:p w14:paraId="6D647902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Провести одну контролируемую минимальную live-покупку.</w:t>
      </w:r>
    </w:p>
    <w:p w14:paraId="2EF15846">
      <w:pPr>
        <w:numPr>
          <w:ilvl w:val="0"/>
          <w:numId w:val="15"/>
        </w:numPr>
      </w:pPr>
      <w:r>
        <w:rPr>
          <w:rFonts w:ascii="Calibri" w:hAnsi="Calibri" w:eastAsia="Calibri"/>
          <w:color w:val="1C232B"/>
          <w:sz w:val="22"/>
        </w:rPr>
        <w:t>Только после сверки открыть продажи.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4BCBA">
    <w:pPr>
      <w:pStyle w:val="26"/>
      <w:jc w:val="right"/>
    </w:pPr>
    <w:r>
      <w:rPr>
        <w:rFonts w:ascii="Calibri" w:hAnsi="Calibri" w:eastAsia="Calibri"/>
        <w:color w:val="5E6976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43FF0">
    <w:pPr>
      <w:pStyle w:val="19"/>
      <w:jc w:val="left"/>
    </w:pPr>
    <w:r>
      <w:rPr>
        <w:rFonts w:eastAsia="Calibri"/>
        <w:b/>
        <w:color w:val="5E6976"/>
        <w:sz w:val="18"/>
        <w:lang w:val="en-US"/>
      </w:rPr>
      <w:t>comaxstars</w:t>
    </w:r>
    <w:r>
      <w:rPr>
        <w:rFonts w:ascii="Calibri" w:hAnsi="Calibri" w:eastAsia="Calibri"/>
        <w:b/>
        <w:color w:val="5E6976"/>
        <w:sz w:val="18"/>
      </w:rPr>
      <w:t xml:space="preserve">  |  Руководство нового владельца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Symbol" w:hAnsi="Symbol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4">
    <w:nsid w:val="72183CF9"/>
    <w:multiLevelType w:val="singleLevel"/>
    <w:tmpl w:val="72183CF9"/>
    <w:lvl w:ilvl="0" w:tentative="0">
      <w:start w:val="1"/>
      <w:numFmt w:val="bullet"/>
      <w:lvlText w:val="☐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Segoe UI Symbol" w:hAnsi="Segoe UI Symbol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2"/>
  </w:num>
  <w:num w:numId="9">
    <w:abstractNumId w:val="13"/>
  </w:num>
  <w:num w:numId="10">
    <w:abstractNumId w:val="1"/>
  </w:num>
  <w:num w:numId="11">
    <w:abstractNumId w:val="0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2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Theme="minorEastAsia" w:cstheme="minorBidi"/>
      <w:color w:val="1C232B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 Block"/>
    <w:uiPriority w:val="0"/>
    <w:pPr>
      <w:spacing w:before="80" w:after="160" w:line="259" w:lineRule="auto"/>
      <w:ind w:left="115" w:right="115"/>
    </w:pPr>
    <w:rPr>
      <w:rFonts w:ascii="Consolas" w:hAnsi="Consolas" w:eastAsiaTheme="minorEastAsia" w:cstheme="minorBidi"/>
      <w:color w:val="232A32"/>
      <w:sz w:val="17"/>
      <w:szCs w:val="22"/>
      <w:lang w:val="en-US" w:eastAsia="en-US" w:bidi="ar-SA"/>
    </w:rPr>
  </w:style>
  <w:style w:type="paragraph" w:customStyle="1" w:styleId="165">
    <w:name w:val="Guide Note"/>
    <w:uiPriority w:val="0"/>
    <w:pPr>
      <w:spacing w:before="100" w:after="180" w:line="288" w:lineRule="auto"/>
      <w:ind w:left="216" w:right="216"/>
    </w:pPr>
    <w:rPr>
      <w:rFonts w:ascii="Calibri" w:hAnsi="Calibri" w:eastAsiaTheme="minorEastAsia" w:cstheme="minorBidi"/>
      <w:i/>
      <w:color w:val="0B2545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3791</Words>
  <Characters>28452</Characters>
  <Lines>0</Lines>
  <Paragraphs>0</Paragraphs>
  <TotalTime>8</TotalTime>
  <ScaleCrop>false</ScaleCrop>
  <LinksUpToDate>false</LinksUpToDate>
  <CharactersWithSpaces>31633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google1588066806</dc:creator>
  <cp:keywords>Telegram Stars, TerStars, deployment, YooKassa, Fragment</cp:keywords>
  <cp:lastModifiedBy>google1588066806</cp:lastModifiedBy>
  <dcterms:modified xsi:type="dcterms:W3CDTF">2026-08-16T10:13:34Z</dcterms:modified>
  <dc:subject>Локальный тест, админка, PostgreSQL, VPS, ЮKassa и Fragment</dc:subject>
  <dc:title>TerStars — полное руководство нового владельца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eyJoZGlkIjoiNmVlOTdmYjYzZDZiNzQwMmVmNDQxZDJlMTdiYWIzNWMiLCJ1c2VySWQiOiI4NDE5NjEzMDA0NTQifQ==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6B379BC242DD48D3BF5A4FA470D77958_12</vt:lpwstr>
  </property>
</Properties>
</file>